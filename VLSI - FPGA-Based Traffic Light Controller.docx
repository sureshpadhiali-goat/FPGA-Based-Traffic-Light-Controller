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B6FC" w14:textId="77777777" w:rsidR="00253F56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  <w:highlight w:val="yellow"/>
        </w:rPr>
      </w:pPr>
      <w:bookmarkStart w:id="0" w:name="_4seibtiaoueu" w:colFirst="0" w:colLast="0"/>
      <w:bookmarkEnd w:id="0"/>
      <w:r>
        <w:rPr>
          <w:b/>
          <w:sz w:val="46"/>
          <w:szCs w:val="46"/>
          <w:highlight w:val="yellow"/>
        </w:rPr>
        <w:t>Project Title</w:t>
      </w:r>
    </w:p>
    <w:p w14:paraId="128FD923" w14:textId="77777777" w:rsidR="00253F56" w:rsidRDefault="00000000">
      <w:pPr>
        <w:spacing w:before="240" w:after="240"/>
      </w:pPr>
      <w:r>
        <w:t>FPGA-Based Traffic Light Controller</w:t>
      </w:r>
    </w:p>
    <w:p w14:paraId="3389C34C" w14:textId="77777777" w:rsidR="00253F56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  <w:highlight w:val="yellow"/>
        </w:rPr>
      </w:pPr>
      <w:bookmarkStart w:id="1" w:name="_5saxoorck6ft" w:colFirst="0" w:colLast="0"/>
      <w:bookmarkEnd w:id="1"/>
      <w:r>
        <w:rPr>
          <w:b/>
          <w:sz w:val="46"/>
          <w:szCs w:val="46"/>
          <w:highlight w:val="yellow"/>
        </w:rPr>
        <w:t>Objective</w:t>
      </w:r>
    </w:p>
    <w:p w14:paraId="31529D09" w14:textId="15ED52E7" w:rsidR="00253F56" w:rsidRDefault="00000000">
      <w:pPr>
        <w:spacing w:before="240" w:after="240"/>
      </w:pPr>
      <w:r>
        <w:t xml:space="preserve">Design and verify a </w:t>
      </w:r>
      <w:r>
        <w:rPr>
          <w:b/>
        </w:rPr>
        <w:t>parameterizable traffic light controller</w:t>
      </w:r>
      <w:r>
        <w:t xml:space="preserve"> in Verilog with </w:t>
      </w:r>
      <w:r>
        <w:rPr>
          <w:b/>
        </w:rPr>
        <w:t>finite-state machine (FSM)</w:t>
      </w:r>
      <w:r>
        <w:t xml:space="preserve"> timing for a 4-way intersection. Supports </w:t>
      </w:r>
      <w:r>
        <w:rPr>
          <w:b/>
        </w:rPr>
        <w:t>vehicle sensors, pedestrian walk request, emergency pre-emption (all-red), night (blinking) mode</w:t>
      </w:r>
      <w:r>
        <w:t xml:space="preserve">, debounced inputs, and a clean </w:t>
      </w:r>
      <w:r>
        <w:rPr>
          <w:b/>
        </w:rPr>
        <w:t>clock-enable divider</w:t>
      </w:r>
      <w:r>
        <w:t xml:space="preserve"> for low-power timing. Deliver simulation (Icarus/Verilator), synthesis (</w:t>
      </w:r>
      <w:proofErr w:type="spellStart"/>
      <w:r>
        <w:t>Yosys</w:t>
      </w:r>
      <w:proofErr w:type="spellEnd"/>
      <w:r>
        <w:t>), and an FPGA demo (Artix-7/Cyclone/iCE40).</w:t>
      </w:r>
    </w:p>
    <w:p w14:paraId="495F1D03" w14:textId="77777777" w:rsidR="00253F56" w:rsidRDefault="00000000">
      <w:pPr>
        <w:spacing w:before="240" w:after="240"/>
        <w:rPr>
          <w:b/>
          <w:bCs/>
          <w:sz w:val="36"/>
          <w:szCs w:val="36"/>
          <w:highlight w:val="yellow"/>
          <w:lang w:val="en-US"/>
        </w:rPr>
      </w:pPr>
      <w:r>
        <w:rPr>
          <w:b/>
          <w:bCs/>
          <w:sz w:val="36"/>
          <w:szCs w:val="36"/>
          <w:highlight w:val="yellow"/>
          <w:lang w:val="en-US"/>
        </w:rPr>
        <w:t>Prompt</w:t>
      </w:r>
    </w:p>
    <w:p w14:paraId="60E8E583" w14:textId="56DA1054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You are an expert VLSI Design Engineer, FPGA Developer, Verilog/</w:t>
      </w:r>
      <w:r w:rsidR="00633C6A">
        <w:rPr>
          <w:lang w:val="en-US"/>
        </w:rPr>
        <w:t>System Verilog</w:t>
      </w:r>
      <w:r>
        <w:rPr>
          <w:lang w:val="en-US"/>
        </w:rPr>
        <w:t xml:space="preserve"> Engineer, Digital Design Mentor, Verification Engineer, and GitHub Mentor.</w:t>
      </w:r>
    </w:p>
    <w:p w14:paraId="61B9C23B" w14:textId="77777777" w:rsidR="00253F56" w:rsidRDefault="00253F56">
      <w:pPr>
        <w:spacing w:before="240" w:after="240"/>
        <w:rPr>
          <w:lang w:val="en-US"/>
        </w:rPr>
      </w:pPr>
    </w:p>
    <w:p w14:paraId="2E5D440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Your task is to help me build a complete industry-oriented VLSI project titled:</w:t>
      </w:r>
    </w:p>
    <w:p w14:paraId="4B06836C" w14:textId="77777777" w:rsidR="00253F56" w:rsidRDefault="00253F56">
      <w:pPr>
        <w:spacing w:before="240" w:after="240"/>
        <w:rPr>
          <w:lang w:val="en-US"/>
        </w:rPr>
      </w:pPr>
    </w:p>
    <w:p w14:paraId="53ECB4C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“FPGA-Based Traffic Light Controller”</w:t>
      </w:r>
    </w:p>
    <w:p w14:paraId="3ADF26E2" w14:textId="77777777" w:rsidR="00253F56" w:rsidRDefault="00253F56">
      <w:pPr>
        <w:spacing w:before="240" w:after="240"/>
        <w:rPr>
          <w:lang w:val="en-US"/>
        </w:rPr>
      </w:pPr>
    </w:p>
    <w:p w14:paraId="1DE36C9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IMPORTANT CONTEXT:</w:t>
      </w:r>
    </w:p>
    <w:p w14:paraId="38CAABE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I am a student.</w:t>
      </w:r>
    </w:p>
    <w:p w14:paraId="5232D50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I want this project to act as proof of work on GitHub.</w:t>
      </w:r>
    </w:p>
    <w:p w14:paraId="03243CC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This is a VLSI course project.</w:t>
      </w:r>
    </w:p>
    <w:p w14:paraId="203C44B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I may not have actual FPGA hardware.</w:t>
      </w:r>
    </w:p>
    <w:p w14:paraId="43259ABE" w14:textId="2CCDCA52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- </w:t>
      </w:r>
      <w:r w:rsidR="00633C6A">
        <w:rPr>
          <w:lang w:val="en-US"/>
        </w:rPr>
        <w:t>Therefore,</w:t>
      </w:r>
      <w:r>
        <w:rPr>
          <w:lang w:val="en-US"/>
        </w:rPr>
        <w:t xml:space="preserve"> provide BOTH:</w:t>
      </w:r>
    </w:p>
    <w:p w14:paraId="14AE4F9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  1. FPGA hardware implementation approach</w:t>
      </w:r>
    </w:p>
    <w:p w14:paraId="7E2FB17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  2. Virtual simulation implementation</w:t>
      </w:r>
    </w:p>
    <w:p w14:paraId="06B7EDC3" w14:textId="77777777" w:rsidR="00253F56" w:rsidRDefault="00253F56">
      <w:pPr>
        <w:spacing w:before="240" w:after="240"/>
        <w:rPr>
          <w:lang w:val="en-US"/>
        </w:rPr>
      </w:pPr>
    </w:p>
    <w:p w14:paraId="592908E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I want:</w:t>
      </w:r>
    </w:p>
    <w:p w14:paraId="1647BFE5" w14:textId="7A00A34F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Complete Verilog/</w:t>
      </w:r>
      <w:r w:rsidR="00633C6A">
        <w:rPr>
          <w:lang w:val="en-US"/>
        </w:rPr>
        <w:t>system Verilog</w:t>
      </w:r>
      <w:r>
        <w:rPr>
          <w:lang w:val="en-US"/>
        </w:rPr>
        <w:t xml:space="preserve"> code</w:t>
      </w:r>
    </w:p>
    <w:p w14:paraId="5999613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Testbench code</w:t>
      </w:r>
    </w:p>
    <w:p w14:paraId="6C33A7E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FSM explanation</w:t>
      </w:r>
    </w:p>
    <w:p w14:paraId="14BD9E8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Timing diagram</w:t>
      </w:r>
    </w:p>
    <w:p w14:paraId="4977E89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Simulation steps</w:t>
      </w:r>
    </w:p>
    <w:p w14:paraId="1822447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Waveform analysis</w:t>
      </w:r>
    </w:p>
    <w:p w14:paraId="75A8723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FPGA implementation steps</w:t>
      </w:r>
    </w:p>
    <w:p w14:paraId="5A33DAD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GitHub upload strategy</w:t>
      </w:r>
    </w:p>
    <w:p w14:paraId="1260336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README</w:t>
      </w:r>
    </w:p>
    <w:p w14:paraId="0FA14F4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Screenshots checklist</w:t>
      </w:r>
    </w:p>
    <w:p w14:paraId="3A6A8A7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Interview preparation</w:t>
      </w:r>
    </w:p>
    <w:p w14:paraId="244DE75F" w14:textId="77777777" w:rsidR="00253F56" w:rsidRDefault="00253F56">
      <w:pPr>
        <w:spacing w:before="240" w:after="240"/>
        <w:rPr>
          <w:lang w:val="en-US"/>
        </w:rPr>
      </w:pPr>
    </w:p>
    <w:p w14:paraId="5BB1E49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The project must be beginner-friendly but industry-relevant.</w:t>
      </w:r>
    </w:p>
    <w:p w14:paraId="529ADD07" w14:textId="77777777" w:rsidR="00253F56" w:rsidRDefault="00253F56">
      <w:pPr>
        <w:spacing w:before="240" w:after="240"/>
        <w:rPr>
          <w:lang w:val="en-US"/>
        </w:rPr>
      </w:pPr>
    </w:p>
    <w:p w14:paraId="1A1E388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146B448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1️⃣ PROJECT EXPLANATION</w:t>
      </w:r>
    </w:p>
    <w:p w14:paraId="722F917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25ECF141" w14:textId="77777777" w:rsidR="00253F56" w:rsidRDefault="00253F56">
      <w:pPr>
        <w:spacing w:before="240" w:after="240"/>
        <w:rPr>
          <w:lang w:val="en-US"/>
        </w:rPr>
      </w:pPr>
    </w:p>
    <w:p w14:paraId="0DF00EE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Explain:</w:t>
      </w:r>
    </w:p>
    <w:p w14:paraId="4D776D0F" w14:textId="77777777" w:rsidR="00253F56" w:rsidRDefault="00253F56">
      <w:pPr>
        <w:spacing w:before="240" w:after="240"/>
        <w:rPr>
          <w:lang w:val="en-US"/>
        </w:rPr>
      </w:pPr>
    </w:p>
    <w:p w14:paraId="799FAF7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What is an FPGA-Based Traffic Light Controller?</w:t>
      </w:r>
    </w:p>
    <w:p w14:paraId="7E1A577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What problem does it solve?</w:t>
      </w:r>
    </w:p>
    <w:p w14:paraId="539A732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- Why traffic light control is a good FSM-based digital design project?</w:t>
      </w:r>
    </w:p>
    <w:p w14:paraId="673F9F6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traffic signals can be controlled using digital logic</w:t>
      </w:r>
    </w:p>
    <w:p w14:paraId="0ED38AF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this project demonstrates VLSI and FPGA concepts</w:t>
      </w:r>
    </w:p>
    <w:p w14:paraId="6486D6F5" w14:textId="77777777" w:rsidR="00253F56" w:rsidRDefault="00253F56">
      <w:pPr>
        <w:spacing w:before="240" w:after="240"/>
        <w:rPr>
          <w:lang w:val="en-US"/>
        </w:rPr>
      </w:pPr>
    </w:p>
    <w:p w14:paraId="23F15BC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Explain:</w:t>
      </w:r>
    </w:p>
    <w:p w14:paraId="7D5BCFC4" w14:textId="77777777" w:rsidR="00253F56" w:rsidRDefault="00253F56">
      <w:pPr>
        <w:spacing w:before="240" w:after="240"/>
        <w:rPr>
          <w:lang w:val="en-US"/>
        </w:rPr>
      </w:pPr>
    </w:p>
    <w:p w14:paraId="463E7B8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Simple Explanation  </w:t>
      </w:r>
    </w:p>
    <w:p w14:paraId="6616B90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Technical Explanation  </w:t>
      </w:r>
    </w:p>
    <w:p w14:paraId="10C5DF9F" w14:textId="77777777" w:rsidR="00253F56" w:rsidRDefault="00253F56">
      <w:pPr>
        <w:spacing w:before="240" w:after="240"/>
        <w:rPr>
          <w:lang w:val="en-US"/>
        </w:rPr>
      </w:pPr>
    </w:p>
    <w:p w14:paraId="12209D9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Workflow:</w:t>
      </w:r>
    </w:p>
    <w:p w14:paraId="0849B678" w14:textId="77777777" w:rsidR="00253F56" w:rsidRDefault="00253F56">
      <w:pPr>
        <w:spacing w:before="240" w:after="240"/>
        <w:rPr>
          <w:lang w:val="en-US"/>
        </w:rPr>
      </w:pPr>
    </w:p>
    <w:p w14:paraId="0EE9D79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Clock Input  </w:t>
      </w:r>
    </w:p>
    <w:p w14:paraId="3BFF6B1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↓  </w:t>
      </w:r>
    </w:p>
    <w:p w14:paraId="50BCC2B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Clock Divider  </w:t>
      </w:r>
    </w:p>
    <w:p w14:paraId="7486295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↓  </w:t>
      </w:r>
    </w:p>
    <w:p w14:paraId="59ECC00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FSM Controller  </w:t>
      </w:r>
    </w:p>
    <w:p w14:paraId="6A909DA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↓  </w:t>
      </w:r>
    </w:p>
    <w:p w14:paraId="48FCA47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State Transition Logic  </w:t>
      </w:r>
    </w:p>
    <w:p w14:paraId="1F3F890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↓  </w:t>
      </w:r>
    </w:p>
    <w:p w14:paraId="6377E8A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Traffic Light Output  </w:t>
      </w:r>
    </w:p>
    <w:p w14:paraId="0A24D06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↓  </w:t>
      </w:r>
    </w:p>
    <w:p w14:paraId="415B6CF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Simulation / FPGA LEDs</w:t>
      </w:r>
    </w:p>
    <w:p w14:paraId="6B70E586" w14:textId="77777777" w:rsidR="00253F56" w:rsidRDefault="00253F56">
      <w:pPr>
        <w:spacing w:before="240" w:after="240"/>
        <w:rPr>
          <w:lang w:val="en-US"/>
        </w:rPr>
      </w:pPr>
    </w:p>
    <w:p w14:paraId="652227A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6A5954E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2️⃣ INDUSTRY RELEVANCE</w:t>
      </w:r>
    </w:p>
    <w:p w14:paraId="001A936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1694E74D" w14:textId="77777777" w:rsidR="00253F56" w:rsidRDefault="00253F56">
      <w:pPr>
        <w:spacing w:before="240" w:after="240"/>
        <w:rPr>
          <w:lang w:val="en-US"/>
        </w:rPr>
      </w:pPr>
    </w:p>
    <w:p w14:paraId="697A408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 how similar concepts are used in:</w:t>
      </w:r>
    </w:p>
    <w:p w14:paraId="12095A4E" w14:textId="77777777" w:rsidR="00253F56" w:rsidRDefault="00253F56">
      <w:pPr>
        <w:spacing w:before="240" w:after="240"/>
        <w:rPr>
          <w:lang w:val="en-US"/>
        </w:rPr>
      </w:pPr>
    </w:p>
    <w:p w14:paraId="0BDA2C4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Traffic control systems</w:t>
      </w:r>
    </w:p>
    <w:p w14:paraId="4BE1F77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Embedded controllers</w:t>
      </w:r>
    </w:p>
    <w:p w14:paraId="36DE546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FPGA-based automation</w:t>
      </w:r>
    </w:p>
    <w:p w14:paraId="0A58257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Digital control systems</w:t>
      </w:r>
    </w:p>
    <w:p w14:paraId="72A3303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Industrial automation</w:t>
      </w:r>
    </w:p>
    <w:p w14:paraId="797D4E7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Smart city infrastructure</w:t>
      </w:r>
    </w:p>
    <w:p w14:paraId="5739580B" w14:textId="77777777" w:rsidR="00253F56" w:rsidRDefault="00253F56">
      <w:pPr>
        <w:spacing w:before="240" w:after="240"/>
        <w:rPr>
          <w:lang w:val="en-US"/>
        </w:rPr>
      </w:pPr>
    </w:p>
    <w:p w14:paraId="4DF38C3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 technical and business value.</w:t>
      </w:r>
    </w:p>
    <w:p w14:paraId="1356FB3E" w14:textId="77777777" w:rsidR="00253F56" w:rsidRDefault="00253F56">
      <w:pPr>
        <w:spacing w:before="240" w:after="240"/>
        <w:rPr>
          <w:lang w:val="en-US"/>
        </w:rPr>
      </w:pPr>
    </w:p>
    <w:p w14:paraId="0AF1242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6004F9E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3️⃣ TECH STACK OPTIONS</w:t>
      </w:r>
    </w:p>
    <w:p w14:paraId="39F512C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09DE24AD" w14:textId="77777777" w:rsidR="00253F56" w:rsidRDefault="00253F56">
      <w:pPr>
        <w:spacing w:before="240" w:after="240"/>
        <w:rPr>
          <w:lang w:val="en-US"/>
        </w:rPr>
      </w:pPr>
    </w:p>
    <w:p w14:paraId="2A31C62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Give 3 options:</w:t>
      </w:r>
    </w:p>
    <w:p w14:paraId="528BC70B" w14:textId="77777777" w:rsidR="00253F56" w:rsidRDefault="00253F56">
      <w:pPr>
        <w:spacing w:before="240" w:after="240"/>
        <w:rPr>
          <w:lang w:val="en-US"/>
        </w:rPr>
      </w:pPr>
    </w:p>
    <w:p w14:paraId="575FDB0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Option A (Easy)</w:t>
      </w:r>
    </w:p>
    <w:p w14:paraId="1362297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Verilog</w:t>
      </w:r>
    </w:p>
    <w:p w14:paraId="37DE2548" w14:textId="04418EE2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- </w:t>
      </w:r>
      <w:r w:rsidR="00633C6A">
        <w:rPr>
          <w:lang w:val="en-US"/>
        </w:rPr>
        <w:t>Model Sim</w:t>
      </w:r>
      <w:r>
        <w:rPr>
          <w:lang w:val="en-US"/>
        </w:rPr>
        <w:t xml:space="preserve"> / EDA Playground simulation</w:t>
      </w:r>
    </w:p>
    <w:p w14:paraId="60490D93" w14:textId="77777777" w:rsidR="00253F56" w:rsidRDefault="00253F56">
      <w:pPr>
        <w:spacing w:before="240" w:after="240"/>
        <w:rPr>
          <w:lang w:val="en-US"/>
        </w:rPr>
      </w:pPr>
    </w:p>
    <w:p w14:paraId="6D9AB91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Option B (Recommended)</w:t>
      </w:r>
    </w:p>
    <w:p w14:paraId="63BC58E9" w14:textId="62133536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Verilog/System</w:t>
      </w:r>
      <w:r w:rsidR="00633C6A">
        <w:rPr>
          <w:lang w:val="en-US"/>
        </w:rPr>
        <w:t xml:space="preserve"> </w:t>
      </w:r>
      <w:r>
        <w:rPr>
          <w:lang w:val="en-US"/>
        </w:rPr>
        <w:t>Verilog</w:t>
      </w:r>
    </w:p>
    <w:p w14:paraId="4BABD8A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- Xilinx </w:t>
      </w:r>
      <w:proofErr w:type="spellStart"/>
      <w:r>
        <w:rPr>
          <w:lang w:val="en-US"/>
        </w:rPr>
        <w:t>Vivado</w:t>
      </w:r>
      <w:proofErr w:type="spellEnd"/>
    </w:p>
    <w:p w14:paraId="1AA3821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FPGA board LED implementation</w:t>
      </w:r>
    </w:p>
    <w:p w14:paraId="0DC29D20" w14:textId="77777777" w:rsidR="00253F56" w:rsidRDefault="00253F56">
      <w:pPr>
        <w:spacing w:before="240" w:after="240"/>
        <w:rPr>
          <w:lang w:val="en-US"/>
        </w:rPr>
      </w:pPr>
    </w:p>
    <w:p w14:paraId="7E12964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Option C (Advanced)</w:t>
      </w:r>
    </w:p>
    <w:p w14:paraId="2A1B66A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FPGA implementation with pedestrian button</w:t>
      </w:r>
    </w:p>
    <w:p w14:paraId="783EC8B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emergency vehicle priority</w:t>
      </w:r>
    </w:p>
    <w:p w14:paraId="1BA64A4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sensor-based adaptive timing</w:t>
      </w:r>
    </w:p>
    <w:p w14:paraId="557D4CB4" w14:textId="77777777" w:rsidR="00253F56" w:rsidRDefault="00253F56">
      <w:pPr>
        <w:spacing w:before="240" w:after="240"/>
        <w:rPr>
          <w:lang w:val="en-US"/>
        </w:rPr>
      </w:pPr>
    </w:p>
    <w:p w14:paraId="42F4825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For each option explain:</w:t>
      </w:r>
    </w:p>
    <w:p w14:paraId="3938FB2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tools required</w:t>
      </w:r>
    </w:p>
    <w:p w14:paraId="5A06EB5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difficulty</w:t>
      </w:r>
    </w:p>
    <w:p w14:paraId="567E637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expected output</w:t>
      </w:r>
    </w:p>
    <w:p w14:paraId="49BA61F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whether hardware is required</w:t>
      </w:r>
    </w:p>
    <w:p w14:paraId="0E4CE7C5" w14:textId="77777777" w:rsidR="00253F56" w:rsidRDefault="00253F56">
      <w:pPr>
        <w:spacing w:before="240" w:after="240"/>
        <w:rPr>
          <w:lang w:val="en-US"/>
        </w:rPr>
      </w:pPr>
    </w:p>
    <w:p w14:paraId="37643C6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Then select the best option for students.</w:t>
      </w:r>
    </w:p>
    <w:p w14:paraId="1B6DC1A4" w14:textId="77777777" w:rsidR="00253F56" w:rsidRDefault="00253F56">
      <w:pPr>
        <w:spacing w:before="240" w:after="240"/>
        <w:rPr>
          <w:lang w:val="en-US"/>
        </w:rPr>
      </w:pPr>
    </w:p>
    <w:p w14:paraId="5CAA66F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103D59B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4️⃣ DIGITAL DESIGN CONCEPTS USED</w:t>
      </w:r>
    </w:p>
    <w:p w14:paraId="1CA7939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63D657C8" w14:textId="77777777" w:rsidR="00253F56" w:rsidRDefault="00253F56">
      <w:pPr>
        <w:spacing w:before="240" w:after="240"/>
        <w:rPr>
          <w:lang w:val="en-US"/>
        </w:rPr>
      </w:pPr>
    </w:p>
    <w:p w14:paraId="30F26F8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 the role of:</w:t>
      </w:r>
    </w:p>
    <w:p w14:paraId="5FAD0F51" w14:textId="77777777" w:rsidR="00253F56" w:rsidRDefault="00253F56">
      <w:pPr>
        <w:spacing w:before="240" w:after="240"/>
        <w:rPr>
          <w:lang w:val="en-US"/>
        </w:rPr>
      </w:pPr>
    </w:p>
    <w:p w14:paraId="0D3173A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- FPGA</w:t>
      </w:r>
    </w:p>
    <w:p w14:paraId="3D2E0C8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Verilog/</w:t>
      </w:r>
      <w:proofErr w:type="spellStart"/>
      <w:r>
        <w:rPr>
          <w:lang w:val="en-US"/>
        </w:rPr>
        <w:t>SystemVerilog</w:t>
      </w:r>
      <w:proofErr w:type="spellEnd"/>
    </w:p>
    <w:p w14:paraId="2AA4835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Finite State Machine</w:t>
      </w:r>
    </w:p>
    <w:p w14:paraId="044FA60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Clock divider</w:t>
      </w:r>
    </w:p>
    <w:p w14:paraId="7EA22DD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Sequential logic</w:t>
      </w:r>
    </w:p>
    <w:p w14:paraId="2EC496C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Combinational logic</w:t>
      </w:r>
    </w:p>
    <w:p w14:paraId="46D805E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Reset signal</w:t>
      </w:r>
    </w:p>
    <w:p w14:paraId="6867A46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Testbench</w:t>
      </w:r>
    </w:p>
    <w:p w14:paraId="6B1A8DF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Waveform simulation</w:t>
      </w:r>
    </w:p>
    <w:p w14:paraId="74C5C779" w14:textId="77777777" w:rsidR="00253F56" w:rsidRDefault="00253F56">
      <w:pPr>
        <w:spacing w:before="240" w:after="240"/>
        <w:rPr>
          <w:lang w:val="en-US"/>
        </w:rPr>
      </w:pPr>
    </w:p>
    <w:p w14:paraId="62825F5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 purpose of each concept.</w:t>
      </w:r>
    </w:p>
    <w:p w14:paraId="3E91A770" w14:textId="77777777" w:rsidR="00253F56" w:rsidRDefault="00253F56">
      <w:pPr>
        <w:spacing w:before="240" w:after="240"/>
        <w:rPr>
          <w:lang w:val="en-US"/>
        </w:rPr>
      </w:pPr>
    </w:p>
    <w:p w14:paraId="74D14B0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1C3929F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5️⃣ PROJECT ARCHITECTURE</w:t>
      </w:r>
    </w:p>
    <w:p w14:paraId="580C708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7046C06A" w14:textId="77777777" w:rsidR="00253F56" w:rsidRDefault="00253F56">
      <w:pPr>
        <w:spacing w:before="240" w:after="240"/>
        <w:rPr>
          <w:lang w:val="en-US"/>
        </w:rPr>
      </w:pPr>
    </w:p>
    <w:p w14:paraId="655091A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Design architecture:</w:t>
      </w:r>
    </w:p>
    <w:p w14:paraId="5EEF8F59" w14:textId="77777777" w:rsidR="00253F56" w:rsidRDefault="00253F56">
      <w:pPr>
        <w:spacing w:before="240" w:after="240"/>
        <w:rPr>
          <w:lang w:val="en-US"/>
        </w:rPr>
      </w:pPr>
    </w:p>
    <w:p w14:paraId="275B3C9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Input:</w:t>
      </w:r>
    </w:p>
    <w:p w14:paraId="722F94D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clock</w:t>
      </w:r>
    </w:p>
    <w:p w14:paraId="266CDF5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reset</w:t>
      </w:r>
    </w:p>
    <w:p w14:paraId="39C1803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optional pedestrian request</w:t>
      </w:r>
    </w:p>
    <w:p w14:paraId="4F5FEBB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optional emergency input</w:t>
      </w:r>
    </w:p>
    <w:p w14:paraId="2DE26E06" w14:textId="77777777" w:rsidR="00253F56" w:rsidRDefault="00253F56">
      <w:pPr>
        <w:spacing w:before="240" w:after="240"/>
        <w:rPr>
          <w:lang w:val="en-US"/>
        </w:rPr>
      </w:pPr>
    </w:p>
    <w:p w14:paraId="62A3ABE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Processing:</w:t>
      </w:r>
    </w:p>
    <w:p w14:paraId="3C06A0F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clock division</w:t>
      </w:r>
    </w:p>
    <w:p w14:paraId="6559508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state transition</w:t>
      </w:r>
    </w:p>
    <w:p w14:paraId="2E74665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timer counter</w:t>
      </w:r>
    </w:p>
    <w:p w14:paraId="428658F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output logic</w:t>
      </w:r>
    </w:p>
    <w:p w14:paraId="370FDB44" w14:textId="77777777" w:rsidR="00253F56" w:rsidRDefault="00253F56">
      <w:pPr>
        <w:spacing w:before="240" w:after="240"/>
        <w:rPr>
          <w:lang w:val="en-US"/>
        </w:rPr>
      </w:pPr>
    </w:p>
    <w:p w14:paraId="765B89E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Output:</w:t>
      </w:r>
    </w:p>
    <w:p w14:paraId="30C5763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North-South Red/Yellow/Green</w:t>
      </w:r>
    </w:p>
    <w:p w14:paraId="225446F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East-West Red/Yellow/Green</w:t>
      </w:r>
    </w:p>
    <w:p w14:paraId="163238C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optional pedestrian signal</w:t>
      </w:r>
    </w:p>
    <w:p w14:paraId="1FBA2BF3" w14:textId="77777777" w:rsidR="00253F56" w:rsidRDefault="00253F56">
      <w:pPr>
        <w:spacing w:before="240" w:after="240"/>
        <w:rPr>
          <w:lang w:val="en-US"/>
        </w:rPr>
      </w:pPr>
    </w:p>
    <w:p w14:paraId="4434DF7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Include:</w:t>
      </w:r>
    </w:p>
    <w:p w14:paraId="3B6CEDE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text-based architecture diagram</w:t>
      </w:r>
    </w:p>
    <w:p w14:paraId="5CEFC0C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FSM state diagram</w:t>
      </w:r>
    </w:p>
    <w:p w14:paraId="74C3C13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state table</w:t>
      </w:r>
    </w:p>
    <w:p w14:paraId="14D9931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output table</w:t>
      </w:r>
    </w:p>
    <w:p w14:paraId="79ED7182" w14:textId="77777777" w:rsidR="00253F56" w:rsidRDefault="00253F56">
      <w:pPr>
        <w:spacing w:before="240" w:after="240"/>
        <w:rPr>
          <w:lang w:val="en-US"/>
        </w:rPr>
      </w:pPr>
    </w:p>
    <w:p w14:paraId="25288E5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1FE9CB9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6️⃣ IMPLEMENTATION PLAN</w:t>
      </w:r>
    </w:p>
    <w:p w14:paraId="67334E5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3651698D" w14:textId="77777777" w:rsidR="00253F56" w:rsidRDefault="00253F56">
      <w:pPr>
        <w:spacing w:before="240" w:after="240"/>
        <w:rPr>
          <w:lang w:val="en-US"/>
        </w:rPr>
      </w:pPr>
    </w:p>
    <w:p w14:paraId="6C4B090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Phase 1:</w:t>
      </w:r>
    </w:p>
    <w:p w14:paraId="15A75F3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Tool setup</w:t>
      </w:r>
    </w:p>
    <w:p w14:paraId="50FB8D14" w14:textId="77777777" w:rsidR="00253F56" w:rsidRDefault="00253F56">
      <w:pPr>
        <w:spacing w:before="240" w:after="240"/>
        <w:rPr>
          <w:lang w:val="en-US"/>
        </w:rPr>
      </w:pPr>
    </w:p>
    <w:p w14:paraId="5D600D8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Phase 2:</w:t>
      </w:r>
    </w:p>
    <w:p w14:paraId="48F40F5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FSM state planning</w:t>
      </w:r>
    </w:p>
    <w:p w14:paraId="55FE77BE" w14:textId="77777777" w:rsidR="00253F56" w:rsidRDefault="00253F56">
      <w:pPr>
        <w:spacing w:before="240" w:after="240"/>
        <w:rPr>
          <w:lang w:val="en-US"/>
        </w:rPr>
      </w:pPr>
    </w:p>
    <w:p w14:paraId="1E4491C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Phase 3:</w:t>
      </w:r>
    </w:p>
    <w:p w14:paraId="4798A23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Verilog module design</w:t>
      </w:r>
    </w:p>
    <w:p w14:paraId="45949AB5" w14:textId="77777777" w:rsidR="00253F56" w:rsidRDefault="00253F56">
      <w:pPr>
        <w:spacing w:before="240" w:after="240"/>
        <w:rPr>
          <w:lang w:val="en-US"/>
        </w:rPr>
      </w:pPr>
    </w:p>
    <w:p w14:paraId="70FFF37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Phase 4:</w:t>
      </w:r>
    </w:p>
    <w:p w14:paraId="262BCA5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Clock divider design</w:t>
      </w:r>
    </w:p>
    <w:p w14:paraId="78FD2DCF" w14:textId="77777777" w:rsidR="00253F56" w:rsidRDefault="00253F56">
      <w:pPr>
        <w:spacing w:before="240" w:after="240"/>
        <w:rPr>
          <w:lang w:val="en-US"/>
        </w:rPr>
      </w:pPr>
    </w:p>
    <w:p w14:paraId="23D35AB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Phase 5:</w:t>
      </w:r>
    </w:p>
    <w:p w14:paraId="7E4C8D9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Traffic light output logic</w:t>
      </w:r>
    </w:p>
    <w:p w14:paraId="59E031D8" w14:textId="77777777" w:rsidR="00253F56" w:rsidRDefault="00253F56">
      <w:pPr>
        <w:spacing w:before="240" w:after="240"/>
        <w:rPr>
          <w:lang w:val="en-US"/>
        </w:rPr>
      </w:pPr>
    </w:p>
    <w:p w14:paraId="08E5059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Phase 6:</w:t>
      </w:r>
    </w:p>
    <w:p w14:paraId="5514F8D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Testbench creation</w:t>
      </w:r>
    </w:p>
    <w:p w14:paraId="209BB277" w14:textId="77777777" w:rsidR="00253F56" w:rsidRDefault="00253F56">
      <w:pPr>
        <w:spacing w:before="240" w:after="240"/>
        <w:rPr>
          <w:lang w:val="en-US"/>
        </w:rPr>
      </w:pPr>
    </w:p>
    <w:p w14:paraId="101A4EF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Phase 7:</w:t>
      </w:r>
    </w:p>
    <w:p w14:paraId="5C53CAA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Simulation and waveform verification</w:t>
      </w:r>
    </w:p>
    <w:p w14:paraId="1592EEC5" w14:textId="77777777" w:rsidR="00253F56" w:rsidRDefault="00253F56">
      <w:pPr>
        <w:spacing w:before="240" w:after="240"/>
        <w:rPr>
          <w:lang w:val="en-US"/>
        </w:rPr>
      </w:pPr>
    </w:p>
    <w:p w14:paraId="40DEBD9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Phase 8:</w:t>
      </w:r>
    </w:p>
    <w:p w14:paraId="3C1BB19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FPGA constraints file planning</w:t>
      </w:r>
    </w:p>
    <w:p w14:paraId="0D785A4D" w14:textId="77777777" w:rsidR="00253F56" w:rsidRDefault="00253F56">
      <w:pPr>
        <w:spacing w:before="240" w:after="240"/>
        <w:rPr>
          <w:lang w:val="en-US"/>
        </w:rPr>
      </w:pPr>
    </w:p>
    <w:p w14:paraId="5D2D062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Phase 9:</w:t>
      </w:r>
    </w:p>
    <w:p w14:paraId="2351D94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Synthesis and implementation</w:t>
      </w:r>
    </w:p>
    <w:p w14:paraId="1608CA0A" w14:textId="77777777" w:rsidR="00253F56" w:rsidRDefault="00253F56">
      <w:pPr>
        <w:spacing w:before="240" w:after="240"/>
        <w:rPr>
          <w:lang w:val="en-US"/>
        </w:rPr>
      </w:pPr>
    </w:p>
    <w:p w14:paraId="6A3BAE4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Phase 10:</w:t>
      </w:r>
    </w:p>
    <w:p w14:paraId="0E99F96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GitHub upload</w:t>
      </w:r>
    </w:p>
    <w:p w14:paraId="4401471F" w14:textId="77777777" w:rsidR="00253F56" w:rsidRDefault="00253F56">
      <w:pPr>
        <w:spacing w:before="240" w:after="240"/>
        <w:rPr>
          <w:lang w:val="en-US"/>
        </w:rPr>
      </w:pPr>
    </w:p>
    <w:p w14:paraId="0012494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For each phase explain:</w:t>
      </w:r>
    </w:p>
    <w:p w14:paraId="5891FA8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objective</w:t>
      </w:r>
    </w:p>
    <w:p w14:paraId="7345607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tasks</w:t>
      </w:r>
    </w:p>
    <w:p w14:paraId="4793998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expected output</w:t>
      </w:r>
    </w:p>
    <w:p w14:paraId="04752B6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common mistakes</w:t>
      </w:r>
    </w:p>
    <w:p w14:paraId="1E0EEF14" w14:textId="77777777" w:rsidR="00253F56" w:rsidRDefault="00253F56">
      <w:pPr>
        <w:spacing w:before="240" w:after="240"/>
        <w:rPr>
          <w:lang w:val="en-US"/>
        </w:rPr>
      </w:pPr>
    </w:p>
    <w:p w14:paraId="3DF691E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374746B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7️⃣ FOLDER STRUCTURE</w:t>
      </w:r>
    </w:p>
    <w:p w14:paraId="4471D75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5E5F0928" w14:textId="77777777" w:rsidR="00253F56" w:rsidRDefault="00253F56">
      <w:pPr>
        <w:spacing w:before="240" w:after="240"/>
        <w:rPr>
          <w:lang w:val="en-US"/>
        </w:rPr>
      </w:pPr>
    </w:p>
    <w:p w14:paraId="7EEF3A9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Create:</w:t>
      </w:r>
    </w:p>
    <w:p w14:paraId="3AA7A4BF" w14:textId="77777777" w:rsidR="00253F56" w:rsidRDefault="00253F56">
      <w:pPr>
        <w:spacing w:before="240" w:after="240"/>
        <w:rPr>
          <w:lang w:val="en-US"/>
        </w:rPr>
      </w:pPr>
    </w:p>
    <w:p w14:paraId="4C6810D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FPGA-Traffic-Light-Controller/</w:t>
      </w:r>
    </w:p>
    <w:p w14:paraId="4F5A3589" w14:textId="77777777" w:rsidR="00253F56" w:rsidRDefault="00253F56">
      <w:pPr>
        <w:spacing w:before="240" w:after="240"/>
        <w:rPr>
          <w:lang w:val="en-US"/>
        </w:rPr>
      </w:pPr>
    </w:p>
    <w:p w14:paraId="52C49C2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│</w:t>
      </w:r>
    </w:p>
    <w:p w14:paraId="5BA7D77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├── </w:t>
      </w:r>
      <w:proofErr w:type="spellStart"/>
      <w:r>
        <w:rPr>
          <w:lang w:val="en-US"/>
        </w:rPr>
        <w:t>rtl</w:t>
      </w:r>
      <w:proofErr w:type="spellEnd"/>
      <w:r>
        <w:rPr>
          <w:lang w:val="en-US"/>
        </w:rPr>
        <w:t>/</w:t>
      </w:r>
    </w:p>
    <w:p w14:paraId="5101D2C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├── tb/</w:t>
      </w:r>
    </w:p>
    <w:p w14:paraId="4DFF573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├── constraints/</w:t>
      </w:r>
    </w:p>
    <w:p w14:paraId="57C17A5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├── simulation/</w:t>
      </w:r>
    </w:p>
    <w:p w14:paraId="347E957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├── waveforms/</w:t>
      </w:r>
    </w:p>
    <w:p w14:paraId="77391C3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├── images/</w:t>
      </w:r>
    </w:p>
    <w:p w14:paraId="64FB90D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├── reports/</w:t>
      </w:r>
    </w:p>
    <w:p w14:paraId="21EF761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├── docs/</w:t>
      </w:r>
    </w:p>
    <w:p w14:paraId="7A9169B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├── README.md</w:t>
      </w:r>
    </w:p>
    <w:p w14:paraId="3790FE1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└─</w:t>
      </w:r>
      <w:proofErr w:type="gramStart"/>
      <w:r>
        <w:rPr>
          <w:lang w:val="en-US"/>
        </w:rPr>
        <w:t>─ .</w:t>
      </w:r>
      <w:proofErr w:type="spellStart"/>
      <w:r>
        <w:rPr>
          <w:lang w:val="en-US"/>
        </w:rPr>
        <w:t>gitignore</w:t>
      </w:r>
      <w:proofErr w:type="spellEnd"/>
      <w:proofErr w:type="gramEnd"/>
    </w:p>
    <w:p w14:paraId="506FF718" w14:textId="77777777" w:rsidR="00253F56" w:rsidRDefault="00253F56">
      <w:pPr>
        <w:spacing w:before="240" w:after="240"/>
        <w:rPr>
          <w:lang w:val="en-US"/>
        </w:rPr>
      </w:pPr>
    </w:p>
    <w:p w14:paraId="7267258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 each folder.</w:t>
      </w:r>
    </w:p>
    <w:p w14:paraId="7A180675" w14:textId="77777777" w:rsidR="00253F56" w:rsidRDefault="00253F56">
      <w:pPr>
        <w:spacing w:before="240" w:after="240"/>
        <w:rPr>
          <w:lang w:val="en-US"/>
        </w:rPr>
      </w:pPr>
    </w:p>
    <w:p w14:paraId="06BCA2E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0DC331A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8️⃣ FSM DESIGN</w:t>
      </w:r>
    </w:p>
    <w:p w14:paraId="14544EB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015CE980" w14:textId="77777777" w:rsidR="00253F56" w:rsidRDefault="00253F56">
      <w:pPr>
        <w:spacing w:before="240" w:after="240"/>
        <w:rPr>
          <w:lang w:val="en-US"/>
        </w:rPr>
      </w:pPr>
    </w:p>
    <w:p w14:paraId="6476824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Design a complete FSM.</w:t>
      </w:r>
    </w:p>
    <w:p w14:paraId="316FDEA4" w14:textId="77777777" w:rsidR="00253F56" w:rsidRDefault="00253F56">
      <w:pPr>
        <w:spacing w:before="240" w:after="240"/>
        <w:rPr>
          <w:lang w:val="en-US"/>
        </w:rPr>
      </w:pPr>
    </w:p>
    <w:p w14:paraId="2BBD158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Include states such as:</w:t>
      </w:r>
    </w:p>
    <w:p w14:paraId="0FEF3DED" w14:textId="77777777" w:rsidR="00253F56" w:rsidRDefault="00253F56">
      <w:pPr>
        <w:spacing w:before="240" w:after="240"/>
        <w:rPr>
          <w:lang w:val="en-US"/>
        </w:rPr>
      </w:pPr>
    </w:p>
    <w:p w14:paraId="68275FD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S0: North-South Green, East-West Red  </w:t>
      </w:r>
    </w:p>
    <w:p w14:paraId="4993FA5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S1: North-South Yellow, East-West Red  </w:t>
      </w:r>
    </w:p>
    <w:p w14:paraId="4CF8C46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S2: North-South Red, East-West Green  </w:t>
      </w:r>
    </w:p>
    <w:p w14:paraId="7E92D47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S3: North-South Red, East-West Yellow  </w:t>
      </w:r>
    </w:p>
    <w:p w14:paraId="61ECE205" w14:textId="77777777" w:rsidR="00253F56" w:rsidRDefault="00253F56">
      <w:pPr>
        <w:spacing w:before="240" w:after="240"/>
        <w:rPr>
          <w:lang w:val="en-US"/>
        </w:rPr>
      </w:pPr>
    </w:p>
    <w:p w14:paraId="57A7B41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For each state explain:</w:t>
      </w:r>
    </w:p>
    <w:p w14:paraId="57B544E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signal output</w:t>
      </w:r>
    </w:p>
    <w:p w14:paraId="60221F1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duration</w:t>
      </w:r>
    </w:p>
    <w:p w14:paraId="1810DF1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next state</w:t>
      </w:r>
    </w:p>
    <w:p w14:paraId="5A4B9F11" w14:textId="77777777" w:rsidR="00253F56" w:rsidRDefault="00253F56">
      <w:pPr>
        <w:spacing w:before="240" w:after="240"/>
        <w:rPr>
          <w:lang w:val="en-US"/>
        </w:rPr>
      </w:pPr>
    </w:p>
    <w:p w14:paraId="222238F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Include:</w:t>
      </w:r>
    </w:p>
    <w:p w14:paraId="15F0949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FSM diagram in text format</w:t>
      </w:r>
    </w:p>
    <w:p w14:paraId="4980CFB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state transition table</w:t>
      </w:r>
    </w:p>
    <w:p w14:paraId="6DADE3D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output encoding</w:t>
      </w:r>
    </w:p>
    <w:p w14:paraId="430B988F" w14:textId="77777777" w:rsidR="00253F56" w:rsidRDefault="00253F56">
      <w:pPr>
        <w:spacing w:before="240" w:after="240"/>
        <w:rPr>
          <w:lang w:val="en-US"/>
        </w:rPr>
      </w:pPr>
    </w:p>
    <w:p w14:paraId="2EE888C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29D42A8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9️⃣ FULL SOURCE CODE</w:t>
      </w:r>
    </w:p>
    <w:p w14:paraId="4B70A75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3BD122E1" w14:textId="77777777" w:rsidR="00253F56" w:rsidRDefault="00253F56">
      <w:pPr>
        <w:spacing w:before="240" w:after="240"/>
        <w:rPr>
          <w:lang w:val="en-US"/>
        </w:rPr>
      </w:pPr>
    </w:p>
    <w:p w14:paraId="6133DCE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Provide complete code:</w:t>
      </w:r>
    </w:p>
    <w:p w14:paraId="1DADF7CA" w14:textId="77777777" w:rsidR="00253F56" w:rsidRDefault="00253F56">
      <w:pPr>
        <w:spacing w:before="240" w:after="240"/>
        <w:rPr>
          <w:lang w:val="en-US"/>
        </w:rPr>
      </w:pPr>
    </w:p>
    <w:p w14:paraId="3607B58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A. Verilog/</w:t>
      </w:r>
      <w:proofErr w:type="spellStart"/>
      <w:r>
        <w:rPr>
          <w:lang w:val="en-US"/>
        </w:rPr>
        <w:t>SystemVerilog</w:t>
      </w:r>
      <w:proofErr w:type="spellEnd"/>
      <w:r>
        <w:rPr>
          <w:lang w:val="en-US"/>
        </w:rPr>
        <w:t xml:space="preserve"> RTL code:</w:t>
      </w:r>
    </w:p>
    <w:p w14:paraId="60CB0DB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traffic light controller module</w:t>
      </w:r>
    </w:p>
    <w:p w14:paraId="68DB4A3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clock divider if required</w:t>
      </w:r>
    </w:p>
    <w:p w14:paraId="3FBA835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FSM logic</w:t>
      </w:r>
    </w:p>
    <w:p w14:paraId="714E2B6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timer counter</w:t>
      </w:r>
    </w:p>
    <w:p w14:paraId="5EE4C79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output signals</w:t>
      </w:r>
    </w:p>
    <w:p w14:paraId="09CADC22" w14:textId="77777777" w:rsidR="00253F56" w:rsidRDefault="00253F56">
      <w:pPr>
        <w:spacing w:before="240" w:after="240"/>
        <w:rPr>
          <w:lang w:val="en-US"/>
        </w:rPr>
      </w:pPr>
    </w:p>
    <w:p w14:paraId="466BAEC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B. Testbench code:</w:t>
      </w:r>
    </w:p>
    <w:p w14:paraId="2C1C415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clock generation</w:t>
      </w:r>
    </w:p>
    <w:p w14:paraId="5303598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reset testing</w:t>
      </w:r>
    </w:p>
    <w:p w14:paraId="428F8A3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state transition verification</w:t>
      </w:r>
    </w:p>
    <w:p w14:paraId="17B5E32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output monitoring</w:t>
      </w:r>
    </w:p>
    <w:p w14:paraId="37D73497" w14:textId="77777777" w:rsidR="00253F56" w:rsidRDefault="00253F56">
      <w:pPr>
        <w:spacing w:before="240" w:after="240"/>
        <w:rPr>
          <w:lang w:val="en-US"/>
        </w:rPr>
      </w:pPr>
    </w:p>
    <w:p w14:paraId="5609694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C. Optional FPGA constraint file example:</w:t>
      </w:r>
    </w:p>
    <w:p w14:paraId="4217F21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LED pin mapping format</w:t>
      </w:r>
    </w:p>
    <w:p w14:paraId="2BAFA33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clock pin example</w:t>
      </w:r>
    </w:p>
    <w:p w14:paraId="0C1551AC" w14:textId="77777777" w:rsidR="00253F56" w:rsidRDefault="00253F56">
      <w:pPr>
        <w:spacing w:before="240" w:after="240"/>
        <w:rPr>
          <w:lang w:val="en-US"/>
        </w:rPr>
      </w:pPr>
    </w:p>
    <w:p w14:paraId="28EADB0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Code must be:</w:t>
      </w:r>
    </w:p>
    <w:p w14:paraId="54E2319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modular</w:t>
      </w:r>
    </w:p>
    <w:p w14:paraId="0495BD6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executable</w:t>
      </w:r>
    </w:p>
    <w:p w14:paraId="7F901E2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commented</w:t>
      </w:r>
    </w:p>
    <w:p w14:paraId="56E213D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beginner-friendly</w:t>
      </w:r>
    </w:p>
    <w:p w14:paraId="3A20E0A0" w14:textId="77777777" w:rsidR="00253F56" w:rsidRDefault="00253F56">
      <w:pPr>
        <w:spacing w:before="240" w:after="240"/>
        <w:rPr>
          <w:lang w:val="en-US"/>
        </w:rPr>
      </w:pPr>
    </w:p>
    <w:p w14:paraId="1A561DB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74BEA2C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🔟 SIMULATION IMPLEMENTATION</w:t>
      </w:r>
    </w:p>
    <w:p w14:paraId="5078DB4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47812B34" w14:textId="77777777" w:rsidR="00253F56" w:rsidRDefault="00253F56">
      <w:pPr>
        <w:spacing w:before="240" w:after="240"/>
        <w:rPr>
          <w:lang w:val="en-US"/>
        </w:rPr>
      </w:pPr>
    </w:p>
    <w:p w14:paraId="41633FC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Explain:</w:t>
      </w:r>
    </w:p>
    <w:p w14:paraId="1791D576" w14:textId="77777777" w:rsidR="00253F56" w:rsidRDefault="00253F56">
      <w:pPr>
        <w:spacing w:before="240" w:after="240"/>
        <w:rPr>
          <w:lang w:val="en-US"/>
        </w:rPr>
      </w:pPr>
    </w:p>
    <w:p w14:paraId="50B6DD7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- how to simulate in </w:t>
      </w:r>
      <w:proofErr w:type="spellStart"/>
      <w:r>
        <w:rPr>
          <w:lang w:val="en-US"/>
        </w:rPr>
        <w:t>ModelSim</w:t>
      </w:r>
      <w:proofErr w:type="spellEnd"/>
    </w:p>
    <w:p w14:paraId="125C0B8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- how to simulate in </w:t>
      </w:r>
      <w:proofErr w:type="spellStart"/>
      <w:r>
        <w:rPr>
          <w:lang w:val="en-US"/>
        </w:rPr>
        <w:t>Vivado</w:t>
      </w:r>
      <w:proofErr w:type="spellEnd"/>
    </w:p>
    <w:p w14:paraId="703240C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use EDA Playground if software is not installed</w:t>
      </w:r>
    </w:p>
    <w:p w14:paraId="52ED231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run testbench</w:t>
      </w:r>
    </w:p>
    <w:p w14:paraId="6E67CD6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inspect waveform</w:t>
      </w:r>
    </w:p>
    <w:p w14:paraId="1F3F83B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what waveform should show</w:t>
      </w:r>
    </w:p>
    <w:p w14:paraId="62ABFBA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verify correct state transitions</w:t>
      </w:r>
    </w:p>
    <w:p w14:paraId="7AE169FD" w14:textId="77777777" w:rsidR="00253F56" w:rsidRDefault="00253F56">
      <w:pPr>
        <w:spacing w:before="240" w:after="240"/>
        <w:rPr>
          <w:lang w:val="en-US"/>
        </w:rPr>
      </w:pPr>
    </w:p>
    <w:p w14:paraId="34ABFD9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Mention:</w:t>
      </w:r>
    </w:p>
    <w:p w14:paraId="452BFB8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screenshots to capture</w:t>
      </w:r>
    </w:p>
    <w:p w14:paraId="435DE91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waveform outputs to save</w:t>
      </w:r>
    </w:p>
    <w:p w14:paraId="04C4499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simulation logs to upload on GitHub</w:t>
      </w:r>
    </w:p>
    <w:p w14:paraId="7948C43A" w14:textId="77777777" w:rsidR="00253F56" w:rsidRDefault="00253F56">
      <w:pPr>
        <w:spacing w:before="240" w:after="240"/>
        <w:rPr>
          <w:lang w:val="en-US"/>
        </w:rPr>
      </w:pPr>
    </w:p>
    <w:p w14:paraId="779CEE1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5A67B0E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1️⃣1️⃣ FPGA IMPLEMENTATION</w:t>
      </w:r>
    </w:p>
    <w:p w14:paraId="56FAEDE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7384A7A7" w14:textId="77777777" w:rsidR="00253F56" w:rsidRDefault="00253F56">
      <w:pPr>
        <w:spacing w:before="240" w:after="240"/>
        <w:rPr>
          <w:lang w:val="en-US"/>
        </w:rPr>
      </w:pPr>
    </w:p>
    <w:p w14:paraId="4320A67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Explain:</w:t>
      </w:r>
    </w:p>
    <w:p w14:paraId="569F9D6A" w14:textId="77777777" w:rsidR="00253F56" w:rsidRDefault="00253F56">
      <w:pPr>
        <w:spacing w:before="240" w:after="240"/>
        <w:rPr>
          <w:lang w:val="en-US"/>
        </w:rPr>
      </w:pPr>
    </w:p>
    <w:p w14:paraId="4466D87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 xml:space="preserve">- how to create </w:t>
      </w:r>
      <w:proofErr w:type="spellStart"/>
      <w:r>
        <w:rPr>
          <w:lang w:val="en-US"/>
        </w:rPr>
        <w:t>Vivado</w:t>
      </w:r>
      <w:proofErr w:type="spellEnd"/>
      <w:r>
        <w:rPr>
          <w:lang w:val="en-US"/>
        </w:rPr>
        <w:t xml:space="preserve"> project</w:t>
      </w:r>
    </w:p>
    <w:p w14:paraId="388AB807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add RTL files</w:t>
      </w:r>
    </w:p>
    <w:p w14:paraId="3CC2AED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add constraints file</w:t>
      </w:r>
    </w:p>
    <w:p w14:paraId="13BB820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run synthesis</w:t>
      </w:r>
    </w:p>
    <w:p w14:paraId="1B78C27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run implementation</w:t>
      </w:r>
    </w:p>
    <w:p w14:paraId="02C8A98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generate bitstream</w:t>
      </w:r>
    </w:p>
    <w:p w14:paraId="671D055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program FPGA board</w:t>
      </w:r>
    </w:p>
    <w:p w14:paraId="5F62141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LEDs represent traffic lights</w:t>
      </w:r>
    </w:p>
    <w:p w14:paraId="50A9F6D8" w14:textId="77777777" w:rsidR="00253F56" w:rsidRDefault="00253F56">
      <w:pPr>
        <w:spacing w:before="240" w:after="240"/>
        <w:rPr>
          <w:lang w:val="en-US"/>
        </w:rPr>
      </w:pPr>
    </w:p>
    <w:p w14:paraId="236FAEA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If hardware is unavailable:</w:t>
      </w:r>
    </w:p>
    <w:p w14:paraId="0E8C5C5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explain how simulation acts as proof</w:t>
      </w:r>
    </w:p>
    <w:p w14:paraId="39BF525E" w14:textId="77777777" w:rsidR="00253F56" w:rsidRDefault="00253F56">
      <w:pPr>
        <w:spacing w:before="240" w:after="240"/>
        <w:rPr>
          <w:lang w:val="en-US"/>
        </w:rPr>
      </w:pPr>
    </w:p>
    <w:p w14:paraId="7BC7B50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--------------------------------------------------</w:t>
      </w:r>
    </w:p>
    <w:p w14:paraId="3779391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1️⃣2️⃣ REPORT GENERATION</w:t>
      </w:r>
    </w:p>
    <w:p w14:paraId="409110B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183BD829" w14:textId="77777777" w:rsidR="00253F56" w:rsidRDefault="00253F56">
      <w:pPr>
        <w:spacing w:before="240" w:after="240"/>
        <w:rPr>
          <w:lang w:val="en-US"/>
        </w:rPr>
      </w:pPr>
    </w:p>
    <w:p w14:paraId="4AE06AE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Generate a project report including:</w:t>
      </w:r>
    </w:p>
    <w:p w14:paraId="1E71B068" w14:textId="77777777" w:rsidR="00253F56" w:rsidRDefault="00253F56">
      <w:pPr>
        <w:spacing w:before="240" w:after="240"/>
        <w:rPr>
          <w:lang w:val="en-US"/>
        </w:rPr>
      </w:pPr>
    </w:p>
    <w:p w14:paraId="0A8937C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project objective</w:t>
      </w:r>
    </w:p>
    <w:p w14:paraId="4D2CED3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FSM design</w:t>
      </w:r>
    </w:p>
    <w:p w14:paraId="4F95F5E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state table</w:t>
      </w:r>
    </w:p>
    <w:p w14:paraId="4706A5D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RTL explanation</w:t>
      </w:r>
    </w:p>
    <w:p w14:paraId="6514C83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testbench explanation</w:t>
      </w:r>
    </w:p>
    <w:p w14:paraId="695134F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waveform results</w:t>
      </w:r>
    </w:p>
    <w:p w14:paraId="6B6A3C9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FPGA implementation steps</w:t>
      </w:r>
    </w:p>
    <w:p w14:paraId="65A3BB5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conclusion</w:t>
      </w:r>
    </w:p>
    <w:p w14:paraId="555782F9" w14:textId="77777777" w:rsidR="00253F56" w:rsidRDefault="00253F56">
      <w:pPr>
        <w:spacing w:before="240" w:after="240"/>
        <w:rPr>
          <w:lang w:val="en-US"/>
        </w:rPr>
      </w:pPr>
    </w:p>
    <w:p w14:paraId="1948806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0D7278C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1️⃣3️⃣ GITHUB STRATEGY</w:t>
      </w:r>
    </w:p>
    <w:p w14:paraId="7B90858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72600D1F" w14:textId="77777777" w:rsidR="00253F56" w:rsidRDefault="00253F56">
      <w:pPr>
        <w:spacing w:before="240" w:after="240"/>
        <w:rPr>
          <w:lang w:val="en-US"/>
        </w:rPr>
      </w:pPr>
    </w:p>
    <w:p w14:paraId="69E4403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Explain:</w:t>
      </w:r>
    </w:p>
    <w:p w14:paraId="747F8139" w14:textId="77777777" w:rsidR="00253F56" w:rsidRDefault="00253F56">
      <w:pPr>
        <w:spacing w:before="240" w:after="240"/>
        <w:rPr>
          <w:lang w:val="en-US"/>
        </w:rPr>
      </w:pPr>
    </w:p>
    <w:p w14:paraId="5A8D575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repository creation</w:t>
      </w:r>
    </w:p>
    <w:p w14:paraId="7B5CE40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commit plan</w:t>
      </w:r>
    </w:p>
    <w:p w14:paraId="35A57DB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screenshots</w:t>
      </w:r>
    </w:p>
    <w:p w14:paraId="28D4E24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- waveform images</w:t>
      </w:r>
    </w:p>
    <w:p w14:paraId="09F9568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documentation</w:t>
      </w:r>
    </w:p>
    <w:p w14:paraId="3D7903E8" w14:textId="77777777" w:rsidR="00253F56" w:rsidRDefault="00253F56">
      <w:pPr>
        <w:spacing w:before="240" w:after="240"/>
        <w:rPr>
          <w:lang w:val="en-US"/>
        </w:rPr>
      </w:pPr>
    </w:p>
    <w:p w14:paraId="6697C21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Give:</w:t>
      </w:r>
    </w:p>
    <w:p w14:paraId="66FD818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best repository name</w:t>
      </w:r>
    </w:p>
    <w:p w14:paraId="2660344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best description</w:t>
      </w:r>
    </w:p>
    <w:p w14:paraId="53C3304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best GitHub tags</w:t>
      </w:r>
    </w:p>
    <w:p w14:paraId="022030D9" w14:textId="77777777" w:rsidR="00253F56" w:rsidRDefault="00253F56">
      <w:pPr>
        <w:spacing w:before="240" w:after="240"/>
        <w:rPr>
          <w:lang w:val="en-US"/>
        </w:rPr>
      </w:pPr>
    </w:p>
    <w:p w14:paraId="27FE9D8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6DEDC2F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1️⃣4️⃣ README GENERATION</w:t>
      </w:r>
    </w:p>
    <w:p w14:paraId="555E8CA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2746983E" w14:textId="77777777" w:rsidR="00253F56" w:rsidRDefault="00253F56">
      <w:pPr>
        <w:spacing w:before="240" w:after="240"/>
        <w:rPr>
          <w:lang w:val="en-US"/>
        </w:rPr>
      </w:pPr>
    </w:p>
    <w:p w14:paraId="5A4B577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Generate complete README:</w:t>
      </w:r>
    </w:p>
    <w:p w14:paraId="176855DE" w14:textId="77777777" w:rsidR="00253F56" w:rsidRDefault="00253F56">
      <w:pPr>
        <w:spacing w:before="240" w:after="240"/>
        <w:rPr>
          <w:lang w:val="en-US"/>
        </w:rPr>
      </w:pPr>
    </w:p>
    <w:p w14:paraId="18B2D80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overview</w:t>
      </w:r>
    </w:p>
    <w:p w14:paraId="2015543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problem statement</w:t>
      </w:r>
    </w:p>
    <w:p w14:paraId="6D4D72A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VLSI concepts used</w:t>
      </w:r>
    </w:p>
    <w:p w14:paraId="4F33C62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FSM design</w:t>
      </w:r>
    </w:p>
    <w:p w14:paraId="1046D35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architecture</w:t>
      </w:r>
    </w:p>
    <w:p w14:paraId="08276BE8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tools used</w:t>
      </w:r>
    </w:p>
    <w:p w14:paraId="6B6363F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folder structure</w:t>
      </w:r>
    </w:p>
    <w:p w14:paraId="5EFE0B6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how to simulate</w:t>
      </w:r>
    </w:p>
    <w:p w14:paraId="5307B21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sample waveform</w:t>
      </w:r>
    </w:p>
    <w:p w14:paraId="694860D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screenshots</w:t>
      </w:r>
    </w:p>
    <w:p w14:paraId="18B715C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- future improvements</w:t>
      </w:r>
    </w:p>
    <w:p w14:paraId="42CC5E8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learning outcomes</w:t>
      </w:r>
    </w:p>
    <w:p w14:paraId="3553EB1D" w14:textId="77777777" w:rsidR="00253F56" w:rsidRDefault="00253F56">
      <w:pPr>
        <w:spacing w:before="240" w:after="240"/>
        <w:rPr>
          <w:lang w:val="en-US"/>
        </w:rPr>
      </w:pPr>
    </w:p>
    <w:p w14:paraId="6F6F919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2631812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1️⃣5️⃣ SCREENSHOTS / PROOF CHECKLIST</w:t>
      </w:r>
    </w:p>
    <w:p w14:paraId="5434CEF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08F5E2F5" w14:textId="77777777" w:rsidR="00253F56" w:rsidRDefault="00253F56">
      <w:pPr>
        <w:spacing w:before="240" w:after="240"/>
        <w:rPr>
          <w:lang w:val="en-US"/>
        </w:rPr>
      </w:pPr>
    </w:p>
    <w:p w14:paraId="5C108E12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Capture:</w:t>
      </w:r>
    </w:p>
    <w:p w14:paraId="022723CE" w14:textId="77777777" w:rsidR="00253F56" w:rsidRDefault="00253F56">
      <w:pPr>
        <w:spacing w:before="240" w:after="240"/>
        <w:rPr>
          <w:lang w:val="en-US"/>
        </w:rPr>
      </w:pPr>
    </w:p>
    <w:p w14:paraId="3295527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RTL code screenshot</w:t>
      </w:r>
    </w:p>
    <w:p w14:paraId="258903F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testbench screenshot</w:t>
      </w:r>
    </w:p>
    <w:p w14:paraId="1469BA5A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simulation run screenshot</w:t>
      </w:r>
    </w:p>
    <w:p w14:paraId="371EDB3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waveform screenshot</w:t>
      </w:r>
    </w:p>
    <w:p w14:paraId="35CBF87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FSM diagram screenshot</w:t>
      </w:r>
    </w:p>
    <w:p w14:paraId="6D07A4E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state transition table</w:t>
      </w:r>
    </w:p>
    <w:p w14:paraId="594E0A2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synthesis report screenshot</w:t>
      </w:r>
    </w:p>
    <w:p w14:paraId="21E9860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implementation report screenshot</w:t>
      </w:r>
    </w:p>
    <w:p w14:paraId="16C7123C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FPGA LED output photo/video if hardware is available</w:t>
      </w:r>
    </w:p>
    <w:p w14:paraId="6E1345E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GitHub repository preview</w:t>
      </w:r>
    </w:p>
    <w:p w14:paraId="746DEBBC" w14:textId="77777777" w:rsidR="00253F56" w:rsidRDefault="00253F56">
      <w:pPr>
        <w:spacing w:before="240" w:after="240"/>
        <w:rPr>
          <w:lang w:val="en-US"/>
        </w:rPr>
      </w:pPr>
    </w:p>
    <w:p w14:paraId="37F9814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79E290D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1️⃣6️⃣ INTERVIEW PREPARATION</w:t>
      </w:r>
    </w:p>
    <w:p w14:paraId="03DB331E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0B44C391" w14:textId="77777777" w:rsidR="00253F56" w:rsidRDefault="00253F56">
      <w:pPr>
        <w:spacing w:before="240" w:after="240"/>
        <w:rPr>
          <w:lang w:val="en-US"/>
        </w:rPr>
      </w:pPr>
    </w:p>
    <w:p w14:paraId="680F57F5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lastRenderedPageBreak/>
        <w:t>Generate:</w:t>
      </w:r>
    </w:p>
    <w:p w14:paraId="2FAE3A61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- 10 interview questions</w:t>
      </w:r>
    </w:p>
    <w:p w14:paraId="4A02760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- 10 strong answers</w:t>
      </w:r>
    </w:p>
    <w:p w14:paraId="5B77B041" w14:textId="77777777" w:rsidR="00253F56" w:rsidRDefault="00253F56">
      <w:pPr>
        <w:spacing w:before="240" w:after="240"/>
        <w:rPr>
          <w:lang w:val="en-US"/>
        </w:rPr>
      </w:pPr>
    </w:p>
    <w:p w14:paraId="19B19E29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IMPORTANT:</w:t>
      </w:r>
    </w:p>
    <w:p w14:paraId="4E0D37A0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One question must be:</w:t>
      </w:r>
    </w:p>
    <w:p w14:paraId="6C1BDFD2" w14:textId="77777777" w:rsidR="00253F56" w:rsidRDefault="00253F56">
      <w:pPr>
        <w:spacing w:before="240" w:after="240"/>
        <w:rPr>
          <w:lang w:val="en-US"/>
        </w:rPr>
      </w:pPr>
    </w:p>
    <w:p w14:paraId="04666E4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“Explain your project.”</w:t>
      </w:r>
    </w:p>
    <w:p w14:paraId="68A27948" w14:textId="77777777" w:rsidR="00253F56" w:rsidRDefault="00253F56">
      <w:pPr>
        <w:spacing w:before="240" w:after="240"/>
        <w:rPr>
          <w:lang w:val="en-US"/>
        </w:rPr>
      </w:pPr>
    </w:p>
    <w:p w14:paraId="3C139BE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FINAL RULES:</w:t>
      </w:r>
    </w:p>
    <w:p w14:paraId="57515B44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Do not skip RTL code.</w:t>
      </w:r>
    </w:p>
    <w:p w14:paraId="672711D3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Do not skip testbench.</w:t>
      </w:r>
    </w:p>
    <w:p w14:paraId="60E3A87D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Make project simulation-ready.</w:t>
      </w:r>
    </w:p>
    <w:p w14:paraId="18C39F46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Make project GitHub-ready.</w:t>
      </w:r>
    </w:p>
    <w:p w14:paraId="23C20E6F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Make project placement-ready.</w:t>
      </w:r>
    </w:p>
    <w:p w14:paraId="66B06F2B" w14:textId="77777777" w:rsidR="00253F56" w:rsidRDefault="00000000">
      <w:pPr>
        <w:spacing w:before="240" w:after="240"/>
        <w:rPr>
          <w:lang w:val="en-US"/>
        </w:rPr>
      </w:pPr>
      <w:r>
        <w:rPr>
          <w:lang w:val="en-US"/>
        </w:rPr>
        <w:t>- Provide copy-paste ready content.</w:t>
      </w:r>
    </w:p>
    <w:p w14:paraId="19A5C354" w14:textId="77777777" w:rsidR="00253F56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" w:name="_dwyum2nslym" w:colFirst="0" w:colLast="0"/>
      <w:bookmarkEnd w:id="2"/>
      <w:r>
        <w:rPr>
          <w:b/>
          <w:sz w:val="46"/>
          <w:szCs w:val="46"/>
        </w:rPr>
        <w:t>Industry Relevance</w:t>
      </w:r>
    </w:p>
    <w:p w14:paraId="074326EA" w14:textId="77777777" w:rsidR="00253F56" w:rsidRDefault="00000000">
      <w:pPr>
        <w:spacing w:before="240" w:after="240"/>
      </w:pPr>
      <w:r>
        <w:t xml:space="preserve">Intersection controllers are classic </w:t>
      </w:r>
      <w:r>
        <w:rPr>
          <w:b/>
        </w:rPr>
        <w:t>real-time embedded systems</w:t>
      </w:r>
      <w:r>
        <w:t>: strict safety sequencing, asynchronous inputs, debouncing, watchdogs, and fail-safe modes. This maps to VLSI/FPGA roles (RTL, CDC, timing closure) and embedded controls (FSM design, verification, diagnostics).</w:t>
      </w:r>
    </w:p>
    <w:p w14:paraId="363897BB" w14:textId="77777777" w:rsidR="00253F56" w:rsidRDefault="00000000">
      <w:r>
        <w:pict w14:anchorId="66547FDA">
          <v:rect id="_x0000_i1025" style="width:0;height:1.5pt" o:hralign="center" o:hrstd="t" o:hr="t" fillcolor="#a0a0a0" stroked="f"/>
        </w:pict>
      </w:r>
    </w:p>
    <w:p w14:paraId="3421A7AB" w14:textId="77777777" w:rsidR="00253F56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3" w:name="_f4fe2kh2fn5l" w:colFirst="0" w:colLast="0"/>
      <w:bookmarkEnd w:id="3"/>
      <w:r>
        <w:rPr>
          <w:b/>
          <w:sz w:val="46"/>
          <w:szCs w:val="46"/>
        </w:rPr>
        <w:t>Step-by-Step Implementation</w:t>
      </w:r>
    </w:p>
    <w:p w14:paraId="0A2A1095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9bc445ijgpc1" w:colFirst="0" w:colLast="0"/>
      <w:bookmarkEnd w:id="4"/>
      <w:r>
        <w:rPr>
          <w:b/>
          <w:sz w:val="34"/>
          <w:szCs w:val="34"/>
        </w:rPr>
        <w:lastRenderedPageBreak/>
        <w:t>Step 1 — Requirements &amp; Top-Level Architecture</w:t>
      </w:r>
    </w:p>
    <w:p w14:paraId="0ACAE638" w14:textId="77777777" w:rsidR="00253F56" w:rsidRDefault="00000000">
      <w:pPr>
        <w:spacing w:before="240" w:after="240"/>
      </w:pPr>
      <w:r>
        <w:rPr>
          <w:b/>
        </w:rPr>
        <w:t>What are we doing?</w:t>
      </w:r>
      <w:r>
        <w:rPr>
          <w:b/>
        </w:rPr>
        <w:br/>
      </w:r>
      <w:r>
        <w:t xml:space="preserve"> Specifying behavior and partitioning RTL into timing, IO, and control blocks.</w:t>
      </w:r>
    </w:p>
    <w:p w14:paraId="24EEADC4" w14:textId="77777777" w:rsidR="00253F56" w:rsidRDefault="00000000">
      <w:pPr>
        <w:spacing w:before="240" w:after="240"/>
      </w:pPr>
      <w:r>
        <w:rPr>
          <w:b/>
        </w:rPr>
        <w:t>Why are we doing it?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Clear requirements → traceable FSM, simple verification, easier timing closure.</w:t>
      </w:r>
    </w:p>
    <w:p w14:paraId="738CED40" w14:textId="77777777" w:rsidR="00253F56" w:rsidRDefault="00000000">
      <w:pPr>
        <w:spacing w:before="240" w:after="240"/>
        <w:rPr>
          <w:b/>
        </w:rPr>
      </w:pPr>
      <w:r>
        <w:rPr>
          <w:b/>
        </w:rPr>
        <w:t>How do we execute this?</w:t>
      </w:r>
    </w:p>
    <w:p w14:paraId="0076A12C" w14:textId="77777777" w:rsidR="00253F56" w:rsidRDefault="00000000">
      <w:pPr>
        <w:numPr>
          <w:ilvl w:val="0"/>
          <w:numId w:val="1"/>
        </w:numPr>
        <w:spacing w:before="240"/>
      </w:pPr>
      <w:r>
        <w:rPr>
          <w:b/>
        </w:rPr>
        <w:t>Directions</w:t>
      </w:r>
      <w:r>
        <w:t>: North-South (NS) and East-West (EW).</w:t>
      </w:r>
      <w:r>
        <w:br/>
      </w:r>
    </w:p>
    <w:p w14:paraId="6211BE45" w14:textId="77777777" w:rsidR="00253F56" w:rsidRDefault="00000000">
      <w:pPr>
        <w:numPr>
          <w:ilvl w:val="0"/>
          <w:numId w:val="1"/>
        </w:numPr>
      </w:pPr>
      <w:r>
        <w:rPr>
          <w:b/>
        </w:rPr>
        <w:t>Signals</w:t>
      </w:r>
      <w:r>
        <w:t xml:space="preserve"> per leg: </w:t>
      </w:r>
      <w:r>
        <w:rPr>
          <w:b/>
        </w:rPr>
        <w:t>G/Y/R</w:t>
      </w:r>
      <w:r>
        <w:t xml:space="preserve"> LEDs. Pedestrian </w:t>
      </w:r>
      <w:r>
        <w:rPr>
          <w:b/>
        </w:rPr>
        <w:t>WALK/DON’T WALK</w:t>
      </w:r>
      <w:r>
        <w:t xml:space="preserve"> for both crossings.</w:t>
      </w:r>
      <w:r>
        <w:br/>
      </w:r>
    </w:p>
    <w:p w14:paraId="5DBD3A21" w14:textId="77777777" w:rsidR="00253F56" w:rsidRDefault="00000000">
      <w:pPr>
        <w:numPr>
          <w:ilvl w:val="0"/>
          <w:numId w:val="1"/>
        </w:numPr>
      </w:pPr>
      <w:r>
        <w:rPr>
          <w:b/>
        </w:rPr>
        <w:t>Inputs</w:t>
      </w:r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veh_ns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veh_ew</w:t>
      </w:r>
      <w:proofErr w:type="spellEnd"/>
      <w:r>
        <w:t xml:space="preserve"> loop sensors (optional), </w:t>
      </w:r>
      <w:proofErr w:type="spellStart"/>
      <w:r>
        <w:rPr>
          <w:rFonts w:ascii="Roboto Mono" w:eastAsia="Roboto Mono" w:hAnsi="Roboto Mono" w:cs="Roboto Mono"/>
          <w:color w:val="188038"/>
        </w:rPr>
        <w:t>ped_btn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emergency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night_mode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t>.</w:t>
      </w:r>
      <w:r>
        <w:br/>
      </w:r>
    </w:p>
    <w:p w14:paraId="3F6BD9DB" w14:textId="77777777" w:rsidR="00253F56" w:rsidRDefault="00000000">
      <w:pPr>
        <w:numPr>
          <w:ilvl w:val="0"/>
          <w:numId w:val="1"/>
        </w:numPr>
      </w:pPr>
      <w:r>
        <w:rPr>
          <w:b/>
        </w:rPr>
        <w:t>Timing (defaults, seconds)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T_GREEN_MIN=12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T_YELLOW=3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T_ALLRED=1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T_WALK=8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T_FLASH=0.5</w:t>
      </w:r>
      <w:r>
        <w:t>.</w:t>
      </w:r>
      <w:r>
        <w:br/>
      </w:r>
    </w:p>
    <w:p w14:paraId="2791868B" w14:textId="77777777" w:rsidR="00253F56" w:rsidRDefault="00000000">
      <w:pPr>
        <w:numPr>
          <w:ilvl w:val="0"/>
          <w:numId w:val="1"/>
        </w:numPr>
      </w:pPr>
      <w:r>
        <w:rPr>
          <w:b/>
        </w:rPr>
        <w:t>Modes</w:t>
      </w:r>
      <w:r>
        <w:t>:</w:t>
      </w:r>
      <w:r>
        <w:br/>
      </w:r>
    </w:p>
    <w:p w14:paraId="14E35020" w14:textId="77777777" w:rsidR="00253F56" w:rsidRDefault="00000000">
      <w:pPr>
        <w:numPr>
          <w:ilvl w:val="1"/>
          <w:numId w:val="1"/>
        </w:numPr>
      </w:pPr>
      <w:r>
        <w:rPr>
          <w:b/>
        </w:rPr>
        <w:t>Normal</w:t>
      </w:r>
      <w:r>
        <w:t>: demand-based green (min green then extend by demand).</w:t>
      </w:r>
      <w:r>
        <w:br/>
      </w:r>
    </w:p>
    <w:p w14:paraId="6F8595FE" w14:textId="77777777" w:rsidR="00253F56" w:rsidRDefault="00000000">
      <w:pPr>
        <w:numPr>
          <w:ilvl w:val="1"/>
          <w:numId w:val="1"/>
        </w:numPr>
      </w:pPr>
      <w:r>
        <w:rPr>
          <w:b/>
        </w:rPr>
        <w:t>Pedestrian</w:t>
      </w:r>
      <w:r>
        <w:t xml:space="preserve">: inserts </w:t>
      </w:r>
      <w:r>
        <w:rPr>
          <w:b/>
        </w:rPr>
        <w:t>WALK</w:t>
      </w:r>
      <w:r>
        <w:t xml:space="preserve"> after the current green phase.</w:t>
      </w:r>
      <w:r>
        <w:br/>
      </w:r>
    </w:p>
    <w:p w14:paraId="72D81E37" w14:textId="77777777" w:rsidR="00253F56" w:rsidRDefault="00000000">
      <w:pPr>
        <w:numPr>
          <w:ilvl w:val="1"/>
          <w:numId w:val="1"/>
        </w:numPr>
      </w:pPr>
      <w:r>
        <w:rPr>
          <w:b/>
        </w:rPr>
        <w:t>Emergency</w:t>
      </w:r>
      <w:r>
        <w:t xml:space="preserve">: forces </w:t>
      </w:r>
      <w:r>
        <w:rPr>
          <w:b/>
        </w:rPr>
        <w:t>ALL_RED</w:t>
      </w:r>
      <w:r>
        <w:t xml:space="preserve"> and holds until clear.</w:t>
      </w:r>
      <w:r>
        <w:br/>
      </w:r>
    </w:p>
    <w:p w14:paraId="680C2860" w14:textId="77777777" w:rsidR="00253F56" w:rsidRDefault="00000000">
      <w:pPr>
        <w:numPr>
          <w:ilvl w:val="1"/>
          <w:numId w:val="1"/>
        </w:numPr>
      </w:pPr>
      <w:r>
        <w:rPr>
          <w:b/>
        </w:rPr>
        <w:t>Night</w:t>
      </w:r>
      <w:r>
        <w:t xml:space="preserve">: </w:t>
      </w:r>
      <w:r>
        <w:rPr>
          <w:b/>
        </w:rPr>
        <w:t>flashing yellow</w:t>
      </w:r>
      <w:r>
        <w:t xml:space="preserve"> on main road, </w:t>
      </w:r>
      <w:r>
        <w:rPr>
          <w:b/>
        </w:rPr>
        <w:t>flashing red</w:t>
      </w:r>
      <w:r>
        <w:t xml:space="preserve"> on side road.</w:t>
      </w:r>
      <w:r>
        <w:br/>
      </w:r>
    </w:p>
    <w:p w14:paraId="3575E994" w14:textId="77777777" w:rsidR="00253F56" w:rsidRDefault="00000000">
      <w:pPr>
        <w:numPr>
          <w:ilvl w:val="0"/>
          <w:numId w:val="1"/>
        </w:numPr>
        <w:spacing w:after="240"/>
      </w:pPr>
      <w:r>
        <w:rPr>
          <w:b/>
        </w:rPr>
        <w:t>Blocks</w:t>
      </w:r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clk_div_en</w:t>
      </w:r>
      <w:proofErr w:type="spellEnd"/>
      <w:r>
        <w:t xml:space="preserve"> (clock enable ticks), </w:t>
      </w:r>
      <w:proofErr w:type="spellStart"/>
      <w:r>
        <w:rPr>
          <w:rFonts w:ascii="Roboto Mono" w:eastAsia="Roboto Mono" w:hAnsi="Roboto Mono" w:cs="Roboto Mono"/>
          <w:color w:val="188038"/>
        </w:rPr>
        <w:t>debounce_sync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timer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traffic_fsm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outputs_mux</w:t>
      </w:r>
      <w:proofErr w:type="spellEnd"/>
      <w:r>
        <w:t>.</w:t>
      </w:r>
      <w:r>
        <w:br/>
      </w:r>
    </w:p>
    <w:p w14:paraId="078EB287" w14:textId="77777777" w:rsidR="00253F56" w:rsidRDefault="00000000">
      <w:pPr>
        <w:spacing w:before="240" w:after="240"/>
      </w:pPr>
      <w:r>
        <w:rPr>
          <w:b/>
        </w:rPr>
        <w:t>ChatGPT regeneration prompt</w:t>
      </w:r>
      <w:r>
        <w:rPr>
          <w:b/>
        </w:rPr>
        <w:br/>
      </w:r>
      <w:r>
        <w:t xml:space="preserve"> “List requirements and block diagram for a 4-way traffic controller with pedestrian, emergency, night modes, and parameterized timings.”</w:t>
      </w:r>
    </w:p>
    <w:p w14:paraId="08639DC4" w14:textId="77777777" w:rsidR="00253F56" w:rsidRDefault="00000000">
      <w:r>
        <w:pict w14:anchorId="42BF5481">
          <v:rect id="_x0000_i1026" style="width:0;height:1.5pt" o:hralign="center" o:hrstd="t" o:hr="t" fillcolor="#a0a0a0" stroked="f"/>
        </w:pict>
      </w:r>
    </w:p>
    <w:p w14:paraId="70A82EEF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atpak5ta4xaf" w:colFirst="0" w:colLast="0"/>
      <w:bookmarkEnd w:id="5"/>
      <w:r>
        <w:rPr>
          <w:b/>
          <w:sz w:val="34"/>
          <w:szCs w:val="34"/>
        </w:rPr>
        <w:t>Step 2 — Clocking &amp; Timing Tick (Clock-Enable Divider)</w:t>
      </w:r>
    </w:p>
    <w:p w14:paraId="7F1D72A4" w14:textId="77777777" w:rsidR="00253F56" w:rsidRDefault="00000000">
      <w:pPr>
        <w:spacing w:before="240" w:after="240"/>
      </w:pPr>
      <w:r>
        <w:rPr>
          <w:b/>
        </w:rPr>
        <w:lastRenderedPageBreak/>
        <w:t>What are we doing?</w:t>
      </w:r>
      <w:r>
        <w:rPr>
          <w:b/>
        </w:rPr>
        <w:br/>
      </w:r>
      <w:r>
        <w:t xml:space="preserve"> Generating a </w:t>
      </w:r>
      <w:r>
        <w:rPr>
          <w:b/>
        </w:rPr>
        <w:t>1 Hz (or 10 Hz) enable tick</w:t>
      </w:r>
      <w:r>
        <w:t xml:space="preserve"> from the FPGA clock without creating new clock domains.</w:t>
      </w:r>
    </w:p>
    <w:p w14:paraId="27C40C78" w14:textId="77777777" w:rsidR="00253F56" w:rsidRDefault="00000000">
      <w:pPr>
        <w:spacing w:before="240" w:after="240"/>
      </w:pPr>
      <w:r>
        <w:rPr>
          <w:b/>
        </w:rPr>
        <w:t>Why are we doing it?</w:t>
      </w:r>
      <w:r>
        <w:rPr>
          <w:b/>
        </w:rPr>
        <w:br/>
      </w:r>
      <w:r>
        <w:t xml:space="preserve"> Clock-enable style keeps a </w:t>
      </w:r>
      <w:r>
        <w:rPr>
          <w:b/>
        </w:rPr>
        <w:t>single clock domain</w:t>
      </w:r>
      <w:r>
        <w:t xml:space="preserve"> (easier timing/CDC) and reduces toggle/power.</w:t>
      </w:r>
    </w:p>
    <w:p w14:paraId="271F1A0F" w14:textId="77777777" w:rsidR="00253F56" w:rsidRDefault="00000000">
      <w:pPr>
        <w:spacing w:before="240" w:after="240"/>
        <w:rPr>
          <w:b/>
        </w:rPr>
      </w:pPr>
      <w:r>
        <w:rPr>
          <w:b/>
        </w:rPr>
        <w:t>How do we execute this?</w:t>
      </w:r>
    </w:p>
    <w:p w14:paraId="6F37695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clk_</w:t>
      </w:r>
      <w:proofErr w:type="gramStart"/>
      <w:r>
        <w:rPr>
          <w:rFonts w:ascii="Roboto Mono" w:eastAsia="Roboto Mono" w:hAnsi="Roboto Mono" w:cs="Roboto Mono"/>
          <w:color w:val="188038"/>
        </w:rPr>
        <w:t>en.v</w:t>
      </w:r>
      <w:proofErr w:type="spellEnd"/>
      <w:proofErr w:type="gramEnd"/>
    </w:p>
    <w:p w14:paraId="3BD1422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module </w:t>
      </w:r>
      <w:proofErr w:type="spellStart"/>
      <w:r>
        <w:rPr>
          <w:rFonts w:ascii="Roboto Mono" w:eastAsia="Roboto Mono" w:hAnsi="Roboto Mono" w:cs="Roboto Mono"/>
          <w:color w:val="188038"/>
        </w:rPr>
        <w:t>clk_en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#(</w:t>
      </w:r>
      <w:proofErr w:type="gramEnd"/>
      <w:r>
        <w:rPr>
          <w:rFonts w:ascii="Roboto Mono" w:eastAsia="Roboto Mono" w:hAnsi="Roboto Mono" w:cs="Roboto Mono"/>
          <w:color w:val="188038"/>
        </w:rPr>
        <w:t>parameter integer CLK_HZ=50_000_000,</w:t>
      </w:r>
    </w:p>
    <w:p w14:paraId="65E32B9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parameter integer TICK_HZ=10</w:t>
      </w:r>
      <w:proofErr w:type="gramStart"/>
      <w:r>
        <w:rPr>
          <w:rFonts w:ascii="Roboto Mono" w:eastAsia="Roboto Mono" w:hAnsi="Roboto Mono" w:cs="Roboto Mono"/>
          <w:color w:val="188038"/>
        </w:rPr>
        <w:t>)  /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/ 10 Hz tick = 100 </w:t>
      </w:r>
      <w:proofErr w:type="spellStart"/>
      <w:r>
        <w:rPr>
          <w:rFonts w:ascii="Roboto Mono" w:eastAsia="Roboto Mono" w:hAnsi="Roboto Mono" w:cs="Roboto Mono"/>
          <w:color w:val="188038"/>
        </w:rPr>
        <w:t>ms</w:t>
      </w:r>
      <w:proofErr w:type="spellEnd"/>
    </w:p>
    <w:p w14:paraId="570BB81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</w:t>
      </w:r>
    </w:p>
    <w:p w14:paraId="77A11BD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7AB62C1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output </w:t>
      </w:r>
      <w:proofErr w:type="gramStart"/>
      <w:r>
        <w:rPr>
          <w:rFonts w:ascii="Roboto Mono" w:eastAsia="Roboto Mono" w:hAnsi="Roboto Mono" w:cs="Roboto Mono"/>
          <w:color w:val="188038"/>
        </w:rPr>
        <w:t>reg  tick</w:t>
      </w:r>
      <w:proofErr w:type="gramEnd"/>
    </w:p>
    <w:p w14:paraId="39C6940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);</w:t>
      </w:r>
    </w:p>
    <w:p w14:paraId="1229750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localparam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integer DIV = CLK_HZ/TICK_HZ;</w:t>
      </w:r>
    </w:p>
    <w:p w14:paraId="5B7B9F5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reg [$clog2(DIV)-1:0] </w:t>
      </w:r>
      <w:proofErr w:type="spellStart"/>
      <w:r>
        <w:rPr>
          <w:rFonts w:ascii="Roboto Mono" w:eastAsia="Roboto Mono" w:hAnsi="Roboto Mono" w:cs="Roboto Mono"/>
          <w:color w:val="188038"/>
        </w:rPr>
        <w:t>cnt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309D2BA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always </w:t>
      </w:r>
      <w:proofErr w:type="gramStart"/>
      <w:r>
        <w:rPr>
          <w:rFonts w:ascii="Roboto Mono" w:eastAsia="Roboto Mono" w:hAnsi="Roboto Mono" w:cs="Roboto Mono"/>
          <w:color w:val="188038"/>
        </w:rPr>
        <w:t>@(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posedge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negedge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) begin</w:t>
      </w:r>
    </w:p>
    <w:p w14:paraId="18A10F2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rst</w:t>
      </w:r>
      <w:proofErr w:type="gramEnd"/>
      <w:r>
        <w:rPr>
          <w:rFonts w:ascii="Roboto Mono" w:eastAsia="Roboto Mono" w:hAnsi="Roboto Mono" w:cs="Roboto Mono"/>
          <w:color w:val="188038"/>
        </w:rPr>
        <w:t>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cnt</w:t>
      </w:r>
      <w:proofErr w:type="spellEnd"/>
      <w:r>
        <w:rPr>
          <w:rFonts w:ascii="Roboto Mono" w:eastAsia="Roboto Mono" w:hAnsi="Roboto Mono" w:cs="Roboto Mono"/>
          <w:color w:val="188038"/>
        </w:rPr>
        <w:t>&lt;=0; tick&lt;=1'b0; end</w:t>
      </w:r>
    </w:p>
    <w:p w14:paraId="75CED7F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begin</w:t>
      </w:r>
    </w:p>
    <w:p w14:paraId="1B40945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tick &lt;= 1'b0;</w:t>
      </w:r>
    </w:p>
    <w:p w14:paraId="1787DDF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if(</w:t>
      </w:r>
      <w:proofErr w:type="spellStart"/>
      <w:r>
        <w:rPr>
          <w:rFonts w:ascii="Roboto Mono" w:eastAsia="Roboto Mono" w:hAnsi="Roboto Mono" w:cs="Roboto Mono"/>
          <w:color w:val="188038"/>
        </w:rPr>
        <w:t>cnt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==DIV-1) begin </w:t>
      </w:r>
      <w:proofErr w:type="spellStart"/>
      <w:r>
        <w:rPr>
          <w:rFonts w:ascii="Roboto Mono" w:eastAsia="Roboto Mono" w:hAnsi="Roboto Mono" w:cs="Roboto Mono"/>
          <w:color w:val="188038"/>
        </w:rPr>
        <w:t>cnt</w:t>
      </w:r>
      <w:proofErr w:type="spellEnd"/>
      <w:r>
        <w:rPr>
          <w:rFonts w:ascii="Roboto Mono" w:eastAsia="Roboto Mono" w:hAnsi="Roboto Mono" w:cs="Roboto Mono"/>
          <w:color w:val="188038"/>
        </w:rPr>
        <w:t>&lt;=0; tick&lt;=1'b1; end</w:t>
      </w:r>
    </w:p>
    <w:p w14:paraId="525C33F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else </w:t>
      </w:r>
      <w:proofErr w:type="spellStart"/>
      <w:r>
        <w:rPr>
          <w:rFonts w:ascii="Roboto Mono" w:eastAsia="Roboto Mono" w:hAnsi="Roboto Mono" w:cs="Roboto Mono"/>
          <w:color w:val="188038"/>
        </w:rPr>
        <w:t>cnt</w:t>
      </w:r>
      <w:proofErr w:type="spellEnd"/>
      <w:r>
        <w:rPr>
          <w:rFonts w:ascii="Roboto Mono" w:eastAsia="Roboto Mono" w:hAnsi="Roboto Mono" w:cs="Roboto Mono"/>
          <w:color w:val="188038"/>
        </w:rPr>
        <w:t>&lt;=cnt+1'b1;</w:t>
      </w:r>
    </w:p>
    <w:p w14:paraId="36414FC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end</w:t>
      </w:r>
    </w:p>
    <w:p w14:paraId="029EA472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end</w:t>
      </w:r>
    </w:p>
    <w:p w14:paraId="1B17556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endmodule</w:t>
      </w:r>
      <w:proofErr w:type="spellEnd"/>
    </w:p>
    <w:p w14:paraId="6933F56F" w14:textId="77777777" w:rsidR="00253F56" w:rsidRDefault="00253F56"/>
    <w:p w14:paraId="095B89D4" w14:textId="77777777" w:rsidR="00253F56" w:rsidRDefault="00000000">
      <w:pPr>
        <w:spacing w:before="240" w:after="240"/>
      </w:pPr>
      <w:r>
        <w:rPr>
          <w:b/>
        </w:rPr>
        <w:t>ChatGPT regeneration prompt</w:t>
      </w:r>
      <w:r>
        <w:rPr>
          <w:b/>
        </w:rPr>
        <w:br/>
      </w:r>
      <w:r>
        <w:t xml:space="preserve"> “Create a clock-enable divider that outputs a parameterized tick without creating a gated clock.”</w:t>
      </w:r>
    </w:p>
    <w:p w14:paraId="17C35014" w14:textId="77777777" w:rsidR="00253F56" w:rsidRDefault="00000000">
      <w:r>
        <w:pict w14:anchorId="096B672E">
          <v:rect id="_x0000_i1027" style="width:0;height:1.5pt" o:hralign="center" o:hrstd="t" o:hr="t" fillcolor="#a0a0a0" stroked="f"/>
        </w:pict>
      </w:r>
    </w:p>
    <w:p w14:paraId="3AE3BC60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ewy5bqu0tzeh" w:colFirst="0" w:colLast="0"/>
      <w:bookmarkEnd w:id="6"/>
      <w:r>
        <w:rPr>
          <w:b/>
          <w:sz w:val="34"/>
          <w:szCs w:val="34"/>
        </w:rPr>
        <w:t>Step 3 — Input Conditioning (Sync + Debounce)</w:t>
      </w:r>
    </w:p>
    <w:p w14:paraId="4DBE6FB0" w14:textId="77777777" w:rsidR="00253F56" w:rsidRDefault="00000000">
      <w:pPr>
        <w:spacing w:before="240" w:after="240"/>
      </w:pPr>
      <w:r>
        <w:rPr>
          <w:b/>
        </w:rPr>
        <w:t>What are we doing?</w:t>
      </w:r>
      <w:r>
        <w:rPr>
          <w:b/>
        </w:rPr>
        <w:br/>
      </w:r>
      <w:r>
        <w:t xml:space="preserve"> Synchronizing and debouncing asynchronous pushbuttons/sensors.</w:t>
      </w:r>
    </w:p>
    <w:p w14:paraId="1DCF9159" w14:textId="77777777" w:rsidR="00253F56" w:rsidRDefault="00000000">
      <w:pPr>
        <w:spacing w:before="240" w:after="240"/>
      </w:pPr>
      <w:r>
        <w:rPr>
          <w:b/>
        </w:rPr>
        <w:t>Why are we doing it?</w:t>
      </w:r>
      <w:r>
        <w:rPr>
          <w:b/>
        </w:rPr>
        <w:br/>
      </w:r>
      <w:r>
        <w:t xml:space="preserve"> Avoids metastability and spurious triggers.</w:t>
      </w:r>
    </w:p>
    <w:p w14:paraId="3F07D814" w14:textId="77777777" w:rsidR="00253F56" w:rsidRDefault="00000000">
      <w:pPr>
        <w:spacing w:before="240" w:after="240"/>
        <w:rPr>
          <w:b/>
        </w:rPr>
      </w:pPr>
      <w:r>
        <w:rPr>
          <w:b/>
        </w:rPr>
        <w:lastRenderedPageBreak/>
        <w:t>How do we execute this?</w:t>
      </w:r>
    </w:p>
    <w:p w14:paraId="2AF93B7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debounce_</w:t>
      </w:r>
      <w:proofErr w:type="gramStart"/>
      <w:r>
        <w:rPr>
          <w:rFonts w:ascii="Roboto Mono" w:eastAsia="Roboto Mono" w:hAnsi="Roboto Mono" w:cs="Roboto Mono"/>
          <w:color w:val="188038"/>
        </w:rPr>
        <w:t>sync.v</w:t>
      </w:r>
      <w:proofErr w:type="spellEnd"/>
      <w:proofErr w:type="gramEnd"/>
    </w:p>
    <w:p w14:paraId="366A8FD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module </w:t>
      </w:r>
      <w:proofErr w:type="spellStart"/>
      <w:r>
        <w:rPr>
          <w:rFonts w:ascii="Roboto Mono" w:eastAsia="Roboto Mono" w:hAnsi="Roboto Mono" w:cs="Roboto Mono"/>
          <w:color w:val="188038"/>
        </w:rPr>
        <w:t>debounce_sync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#(</w:t>
      </w:r>
      <w:proofErr w:type="gramEnd"/>
      <w:r>
        <w:rPr>
          <w:rFonts w:ascii="Roboto Mono" w:eastAsia="Roboto Mono" w:hAnsi="Roboto Mono" w:cs="Roboto Mono"/>
          <w:color w:val="188038"/>
        </w:rPr>
        <w:t>parameter integer TICKS=5) // TICKS * 100ms with 10Hz tick</w:t>
      </w:r>
    </w:p>
    <w:p w14:paraId="311D9FA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</w:t>
      </w:r>
    </w:p>
    <w:p w14:paraId="58835E8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tick,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// 'tick' from </w:t>
      </w:r>
      <w:proofErr w:type="spellStart"/>
      <w:r>
        <w:rPr>
          <w:rFonts w:ascii="Roboto Mono" w:eastAsia="Roboto Mono" w:hAnsi="Roboto Mono" w:cs="Roboto Mono"/>
          <w:color w:val="188038"/>
        </w:rPr>
        <w:t>clk_en</w:t>
      </w:r>
      <w:proofErr w:type="spellEnd"/>
    </w:p>
    <w:p w14:paraId="42CE411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async_in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7DA4570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output </w:t>
      </w:r>
      <w:proofErr w:type="gramStart"/>
      <w:r>
        <w:rPr>
          <w:rFonts w:ascii="Roboto Mono" w:eastAsia="Roboto Mono" w:hAnsi="Roboto Mono" w:cs="Roboto Mono"/>
          <w:color w:val="188038"/>
        </w:rPr>
        <w:t>reg  pulse</w:t>
      </w:r>
      <w:proofErr w:type="gramEnd"/>
      <w:r>
        <w:rPr>
          <w:rFonts w:ascii="Roboto Mono" w:eastAsia="Roboto Mono" w:hAnsi="Roboto Mono" w:cs="Roboto Mono"/>
          <w:color w:val="188038"/>
        </w:rPr>
        <w:t>,               // 1-tick pulse on rising edge</w:t>
      </w:r>
    </w:p>
    <w:p w14:paraId="24ABF73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output </w:t>
      </w:r>
      <w:proofErr w:type="gramStart"/>
      <w:r>
        <w:rPr>
          <w:rFonts w:ascii="Roboto Mono" w:eastAsia="Roboto Mono" w:hAnsi="Roboto Mono" w:cs="Roboto Mono"/>
          <w:color w:val="188038"/>
        </w:rPr>
        <w:t>reg  level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              // debounced level</w:t>
      </w:r>
    </w:p>
    <w:p w14:paraId="7438F2D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);</w:t>
      </w:r>
    </w:p>
    <w:p w14:paraId="47C922D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2-FF synchronizer</w:t>
      </w:r>
    </w:p>
    <w:p w14:paraId="0A4A219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reg s</w:t>
      </w:r>
      <w:proofErr w:type="gramStart"/>
      <w:r>
        <w:rPr>
          <w:rFonts w:ascii="Roboto Mono" w:eastAsia="Roboto Mono" w:hAnsi="Roboto Mono" w:cs="Roboto Mono"/>
          <w:color w:val="188038"/>
        </w:rPr>
        <w:t>1,s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2; always </w:t>
      </w:r>
      <w:proofErr w:type="gramStart"/>
      <w:r>
        <w:rPr>
          <w:rFonts w:ascii="Roboto Mono" w:eastAsia="Roboto Mono" w:hAnsi="Roboto Mono" w:cs="Roboto Mono"/>
          <w:color w:val="188038"/>
        </w:rPr>
        <w:t>@(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posedge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>) {s</w:t>
      </w:r>
      <w:proofErr w:type="gramStart"/>
      <w:r>
        <w:rPr>
          <w:rFonts w:ascii="Roboto Mono" w:eastAsia="Roboto Mono" w:hAnsi="Roboto Mono" w:cs="Roboto Mono"/>
          <w:color w:val="188038"/>
        </w:rPr>
        <w:t>1,s</w:t>
      </w:r>
      <w:proofErr w:type="gramEnd"/>
      <w:r>
        <w:rPr>
          <w:rFonts w:ascii="Roboto Mono" w:eastAsia="Roboto Mono" w:hAnsi="Roboto Mono" w:cs="Roboto Mono"/>
          <w:color w:val="188038"/>
        </w:rPr>
        <w:t>2} &lt;= {async_</w:t>
      </w:r>
      <w:proofErr w:type="gramStart"/>
      <w:r>
        <w:rPr>
          <w:rFonts w:ascii="Roboto Mono" w:eastAsia="Roboto Mono" w:hAnsi="Roboto Mono" w:cs="Roboto Mono"/>
          <w:color w:val="188038"/>
        </w:rPr>
        <w:t>in,s</w:t>
      </w:r>
      <w:proofErr w:type="gramEnd"/>
      <w:r>
        <w:rPr>
          <w:rFonts w:ascii="Roboto Mono" w:eastAsia="Roboto Mono" w:hAnsi="Roboto Mono" w:cs="Roboto Mono"/>
          <w:color w:val="188038"/>
        </w:rPr>
        <w:t>1};</w:t>
      </w:r>
    </w:p>
    <w:p w14:paraId="58F874E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debounce counter</w:t>
      </w:r>
    </w:p>
    <w:p w14:paraId="4EA8A45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reg [$clog2(TICKS+1)-1:0] 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36B59E2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reg stable;</w:t>
      </w:r>
    </w:p>
    <w:p w14:paraId="70823F3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always </w:t>
      </w:r>
      <w:proofErr w:type="gramStart"/>
      <w:r>
        <w:rPr>
          <w:rFonts w:ascii="Roboto Mono" w:eastAsia="Roboto Mono" w:hAnsi="Roboto Mono" w:cs="Roboto Mono"/>
          <w:color w:val="188038"/>
        </w:rPr>
        <w:t>@(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posedge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negedge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) begin</w:t>
      </w:r>
    </w:p>
    <w:p w14:paraId="4FC058D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rst</w:t>
      </w:r>
      <w:proofErr w:type="gramEnd"/>
      <w:r>
        <w:rPr>
          <w:rFonts w:ascii="Roboto Mono" w:eastAsia="Roboto Mono" w:hAnsi="Roboto Mono" w:cs="Roboto Mono"/>
          <w:color w:val="188038"/>
        </w:rPr>
        <w:t>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>&lt;=0; stable&lt;=0; level&lt;=0; pulse&lt;=0; end</w:t>
      </w:r>
    </w:p>
    <w:p w14:paraId="211D99C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begin</w:t>
      </w:r>
    </w:p>
    <w:p w14:paraId="07A2624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pulse&lt;=0;</w:t>
      </w:r>
    </w:p>
    <w:p w14:paraId="7BA133F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if(tick) begin</w:t>
      </w:r>
    </w:p>
    <w:p w14:paraId="725302A3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if(s</w:t>
      </w:r>
      <w:proofErr w:type="gramStart"/>
      <w:r>
        <w:rPr>
          <w:rFonts w:ascii="Roboto Mono" w:eastAsia="Roboto Mono" w:hAnsi="Roboto Mono" w:cs="Roboto Mono"/>
          <w:color w:val="188038"/>
        </w:rPr>
        <w:t>2!=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stable) begin 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>&lt;=db+1; if(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==TICKS) begin stable&lt;=s2; 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&lt;=0; end </w:t>
      </w:r>
      <w:proofErr w:type="spellStart"/>
      <w:r>
        <w:rPr>
          <w:rFonts w:ascii="Roboto Mono" w:eastAsia="Roboto Mono" w:hAnsi="Roboto Mono" w:cs="Roboto Mono"/>
          <w:color w:val="188038"/>
        </w:rPr>
        <w:t>end</w:t>
      </w:r>
      <w:proofErr w:type="spellEnd"/>
    </w:p>
    <w:p w14:paraId="75990FB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else 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>&lt;=0;</w:t>
      </w:r>
    </w:p>
    <w:p w14:paraId="0BFDAE7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stable &amp;</w:t>
      </w:r>
      <w:proofErr w:type="gramStart"/>
      <w:r>
        <w:rPr>
          <w:rFonts w:ascii="Roboto Mono" w:eastAsia="Roboto Mono" w:hAnsi="Roboto Mono" w:cs="Roboto Mono"/>
          <w:color w:val="188038"/>
        </w:rPr>
        <w:t>&amp; !level</w:t>
      </w:r>
      <w:proofErr w:type="gramEnd"/>
      <w:r>
        <w:rPr>
          <w:rFonts w:ascii="Roboto Mono" w:eastAsia="Roboto Mono" w:hAnsi="Roboto Mono" w:cs="Roboto Mono"/>
          <w:color w:val="188038"/>
        </w:rPr>
        <w:t>) begin level&lt;=1; pulse&lt;=1; end</w:t>
      </w:r>
    </w:p>
    <w:p w14:paraId="1E1BA962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else if</w:t>
      </w:r>
      <w:proofErr w:type="gramStart"/>
      <w:r>
        <w:rPr>
          <w:rFonts w:ascii="Roboto Mono" w:eastAsia="Roboto Mono" w:hAnsi="Roboto Mono" w:cs="Roboto Mono"/>
          <w:color w:val="188038"/>
        </w:rPr>
        <w:t>(!stable</w:t>
      </w:r>
      <w:proofErr w:type="gramEnd"/>
      <w:r>
        <w:rPr>
          <w:rFonts w:ascii="Roboto Mono" w:eastAsia="Roboto Mono" w:hAnsi="Roboto Mono" w:cs="Roboto Mono"/>
          <w:color w:val="188038"/>
        </w:rPr>
        <w:t>) level&lt;=0;</w:t>
      </w:r>
    </w:p>
    <w:p w14:paraId="263DE26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2F226B8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end</w:t>
      </w:r>
    </w:p>
    <w:p w14:paraId="56849833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end</w:t>
      </w:r>
    </w:p>
    <w:p w14:paraId="37CFBB2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endmodule</w:t>
      </w:r>
      <w:proofErr w:type="spellEnd"/>
    </w:p>
    <w:p w14:paraId="374BFD8B" w14:textId="77777777" w:rsidR="00253F56" w:rsidRDefault="00253F56"/>
    <w:p w14:paraId="794A9BAE" w14:textId="77777777" w:rsidR="00253F56" w:rsidRDefault="00000000">
      <w:pPr>
        <w:spacing w:before="240" w:after="240"/>
      </w:pPr>
      <w:r>
        <w:rPr>
          <w:b/>
        </w:rPr>
        <w:t>ChatGPT regeneration prompt</w:t>
      </w:r>
      <w:r>
        <w:rPr>
          <w:b/>
        </w:rPr>
        <w:br/>
      </w:r>
      <w:r>
        <w:t xml:space="preserve"> “Write a synchronizer + </w:t>
      </w:r>
      <w:proofErr w:type="spellStart"/>
      <w:r>
        <w:t>debouncer</w:t>
      </w:r>
      <w:proofErr w:type="spellEnd"/>
      <w:r>
        <w:t xml:space="preserve"> that emits a clean pulse and level using the shared tick.”</w:t>
      </w:r>
    </w:p>
    <w:p w14:paraId="3E43486A" w14:textId="77777777" w:rsidR="00253F56" w:rsidRDefault="00000000">
      <w:r>
        <w:pict w14:anchorId="0F839751">
          <v:rect id="_x0000_i1028" style="width:0;height:1.5pt" o:hralign="center" o:hrstd="t" o:hr="t" fillcolor="#a0a0a0" stroked="f"/>
        </w:pict>
      </w:r>
    </w:p>
    <w:p w14:paraId="363DDB0F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hc1u1b9d5fy2" w:colFirst="0" w:colLast="0"/>
      <w:bookmarkEnd w:id="7"/>
      <w:r>
        <w:rPr>
          <w:b/>
          <w:sz w:val="34"/>
          <w:szCs w:val="34"/>
        </w:rPr>
        <w:t>Step 4 — Timer &amp; Parameter Pack</w:t>
      </w:r>
    </w:p>
    <w:p w14:paraId="7E098C09" w14:textId="77777777" w:rsidR="00253F56" w:rsidRDefault="00000000">
      <w:pPr>
        <w:spacing w:before="240" w:after="240"/>
      </w:pPr>
      <w:r>
        <w:rPr>
          <w:b/>
        </w:rPr>
        <w:lastRenderedPageBreak/>
        <w:t>What are we doing?</w:t>
      </w:r>
      <w:r>
        <w:rPr>
          <w:b/>
        </w:rPr>
        <w:br/>
      </w:r>
      <w:r>
        <w:t xml:space="preserve"> Creating a general timer counter (in ticks) and centralizing timing parameters.</w:t>
      </w:r>
    </w:p>
    <w:p w14:paraId="4F4E414F" w14:textId="77777777" w:rsidR="00253F56" w:rsidRDefault="00000000">
      <w:pPr>
        <w:spacing w:before="240" w:after="240"/>
      </w:pPr>
      <w:r>
        <w:rPr>
          <w:b/>
        </w:rPr>
        <w:t>Why are we doing it?</w:t>
      </w:r>
      <w:r>
        <w:rPr>
          <w:b/>
        </w:rPr>
        <w:br/>
      </w:r>
      <w:r>
        <w:t xml:space="preserve"> Keeps FSM simple; </w:t>
      </w:r>
      <w:r>
        <w:rPr>
          <w:b/>
        </w:rPr>
        <w:t>tick-based</w:t>
      </w:r>
      <w:r>
        <w:t xml:space="preserve"> seconds abstracted.</w:t>
      </w:r>
    </w:p>
    <w:p w14:paraId="082C6046" w14:textId="77777777" w:rsidR="00253F56" w:rsidRDefault="00000000">
      <w:pPr>
        <w:spacing w:before="240" w:after="240"/>
        <w:rPr>
          <w:b/>
        </w:rPr>
      </w:pPr>
      <w:r>
        <w:rPr>
          <w:b/>
        </w:rPr>
        <w:t>How do we execute this?</w:t>
      </w:r>
    </w:p>
    <w:p w14:paraId="2976187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timer.v</w:t>
      </w:r>
      <w:proofErr w:type="spellEnd"/>
      <w:proofErr w:type="gramEnd"/>
    </w:p>
    <w:p w14:paraId="3295B8E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module </w:t>
      </w:r>
      <w:proofErr w:type="gramStart"/>
      <w:r>
        <w:rPr>
          <w:rFonts w:ascii="Roboto Mono" w:eastAsia="Roboto Mono" w:hAnsi="Roboto Mono" w:cs="Roboto Mono"/>
          <w:color w:val="188038"/>
        </w:rPr>
        <w:t>timer(</w:t>
      </w:r>
      <w:proofErr w:type="gramEnd"/>
    </w:p>
    <w:p w14:paraId="34E2E1F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, tick,</w:t>
      </w:r>
    </w:p>
    <w:p w14:paraId="7F04749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start,</w:t>
      </w:r>
    </w:p>
    <w:p w14:paraId="68FA6C5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[15:0] </w:t>
      </w:r>
      <w:proofErr w:type="spellStart"/>
      <w:r>
        <w:rPr>
          <w:rFonts w:ascii="Roboto Mono" w:eastAsia="Roboto Mono" w:hAnsi="Roboto Mono" w:cs="Roboto Mono"/>
          <w:color w:val="188038"/>
        </w:rPr>
        <w:t>ticks_to_run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6A1C615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output </w:t>
      </w:r>
      <w:proofErr w:type="gramStart"/>
      <w:r>
        <w:rPr>
          <w:rFonts w:ascii="Roboto Mono" w:eastAsia="Roboto Mono" w:hAnsi="Roboto Mono" w:cs="Roboto Mono"/>
          <w:color w:val="188038"/>
        </w:rPr>
        <w:t>reg  busy</w:t>
      </w:r>
      <w:proofErr w:type="gramEnd"/>
    </w:p>
    <w:p w14:paraId="5DCEFE8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);</w:t>
      </w:r>
    </w:p>
    <w:p w14:paraId="690661A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reg [15:0] t;</w:t>
      </w:r>
    </w:p>
    <w:p w14:paraId="34DDCFE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always </w:t>
      </w:r>
      <w:proofErr w:type="gramStart"/>
      <w:r>
        <w:rPr>
          <w:rFonts w:ascii="Roboto Mono" w:eastAsia="Roboto Mono" w:hAnsi="Roboto Mono" w:cs="Roboto Mono"/>
          <w:color w:val="188038"/>
        </w:rPr>
        <w:t>@(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posedge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negedge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) begin</w:t>
      </w:r>
    </w:p>
    <w:p w14:paraId="3C7E01F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rst</w:t>
      </w:r>
      <w:proofErr w:type="gramEnd"/>
      <w:r>
        <w:rPr>
          <w:rFonts w:ascii="Roboto Mono" w:eastAsia="Roboto Mono" w:hAnsi="Roboto Mono" w:cs="Roboto Mono"/>
          <w:color w:val="188038"/>
        </w:rPr>
        <w:t>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t</w:t>
      </w:r>
      <w:proofErr w:type="spellEnd"/>
      <w:r>
        <w:rPr>
          <w:rFonts w:ascii="Roboto Mono" w:eastAsia="Roboto Mono" w:hAnsi="Roboto Mono" w:cs="Roboto Mono"/>
          <w:color w:val="188038"/>
        </w:rPr>
        <w:t>&lt;=0; busy&lt;=0; end</w:t>
      </w:r>
    </w:p>
    <w:p w14:paraId="491E8F9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if(start) begin </w:t>
      </w:r>
      <w:proofErr w:type="spellStart"/>
      <w:r>
        <w:rPr>
          <w:rFonts w:ascii="Roboto Mono" w:eastAsia="Roboto Mono" w:hAnsi="Roboto Mono" w:cs="Roboto Mono"/>
          <w:color w:val="188038"/>
        </w:rPr>
        <w:t>t</w:t>
      </w:r>
      <w:proofErr w:type="spellEnd"/>
      <w:r>
        <w:rPr>
          <w:rFonts w:ascii="Roboto Mono" w:eastAsia="Roboto Mono" w:hAnsi="Roboto Mono" w:cs="Roboto Mono"/>
          <w:color w:val="188038"/>
        </w:rPr>
        <w:t>&lt;=</w:t>
      </w:r>
      <w:proofErr w:type="spellStart"/>
      <w:r>
        <w:rPr>
          <w:rFonts w:ascii="Roboto Mono" w:eastAsia="Roboto Mono" w:hAnsi="Roboto Mono" w:cs="Roboto Mono"/>
          <w:color w:val="188038"/>
        </w:rPr>
        <w:t>ticks_to_run</w:t>
      </w:r>
      <w:proofErr w:type="spellEnd"/>
      <w:r>
        <w:rPr>
          <w:rFonts w:ascii="Roboto Mono" w:eastAsia="Roboto Mono" w:hAnsi="Roboto Mono" w:cs="Roboto Mono"/>
          <w:color w:val="188038"/>
        </w:rPr>
        <w:t>; busy&lt;=1; end</w:t>
      </w:r>
    </w:p>
    <w:p w14:paraId="347851E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</w:t>
      </w: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busy &amp;&amp; tick) begin</w:t>
      </w:r>
    </w:p>
    <w:p w14:paraId="06EBCD6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if(t==0) busy&lt;=0; else t&lt;=t-1;</w:t>
      </w:r>
    </w:p>
    <w:p w14:paraId="1F34069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end</w:t>
      </w:r>
    </w:p>
    <w:p w14:paraId="29EDB9B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end</w:t>
      </w:r>
    </w:p>
    <w:p w14:paraId="1FFA08F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endmodule</w:t>
      </w:r>
      <w:proofErr w:type="spellEnd"/>
    </w:p>
    <w:p w14:paraId="56374FD0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22FDB51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params.vh</w:t>
      </w:r>
      <w:proofErr w:type="spellEnd"/>
      <w:proofErr w:type="gramEnd"/>
    </w:p>
    <w:p w14:paraId="7A199EC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`define T_GREEN_MIN_S   12</w:t>
      </w:r>
    </w:p>
    <w:p w14:paraId="43ED2D8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`define T_YELLOW_S       3</w:t>
      </w:r>
    </w:p>
    <w:p w14:paraId="7CF984C3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`define T_ALLRED_S       1</w:t>
      </w:r>
    </w:p>
    <w:p w14:paraId="0B67276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`define T_WALK_S         8</w:t>
      </w:r>
    </w:p>
    <w:p w14:paraId="0F603A5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`define T_FLASH_MS     500</w:t>
      </w:r>
    </w:p>
    <w:p w14:paraId="79AC03B5" w14:textId="77777777" w:rsidR="00253F56" w:rsidRDefault="00253F56"/>
    <w:p w14:paraId="5717359B" w14:textId="77777777" w:rsidR="00253F56" w:rsidRDefault="00000000">
      <w:pPr>
        <w:spacing w:before="240" w:after="240"/>
      </w:pPr>
      <w:r>
        <w:rPr>
          <w:b/>
        </w:rPr>
        <w:t>ChatGPT regeneration prompt</w:t>
      </w:r>
      <w:r>
        <w:rPr>
          <w:b/>
        </w:rPr>
        <w:br/>
      </w:r>
      <w:r>
        <w:t xml:space="preserve"> “Provide a reusable tick-driven timer and a header for all timing constants in seconds.”</w:t>
      </w:r>
    </w:p>
    <w:p w14:paraId="30706914" w14:textId="77777777" w:rsidR="00253F56" w:rsidRDefault="00000000">
      <w:r>
        <w:pict w14:anchorId="44C83D9F">
          <v:rect id="_x0000_i1029" style="width:0;height:1.5pt" o:hralign="center" o:hrstd="t" o:hr="t" fillcolor="#a0a0a0" stroked="f"/>
        </w:pict>
      </w:r>
    </w:p>
    <w:p w14:paraId="637C0213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97zyf1vlnh6q" w:colFirst="0" w:colLast="0"/>
      <w:bookmarkEnd w:id="8"/>
      <w:r>
        <w:rPr>
          <w:b/>
          <w:sz w:val="34"/>
          <w:szCs w:val="34"/>
        </w:rPr>
        <w:t>Step 5 — FSM Specification (States &amp; Transitions)</w:t>
      </w:r>
    </w:p>
    <w:p w14:paraId="27687CA1" w14:textId="77777777" w:rsidR="00253F56" w:rsidRDefault="00000000">
      <w:pPr>
        <w:spacing w:before="240" w:after="240"/>
      </w:pPr>
      <w:r>
        <w:rPr>
          <w:b/>
        </w:rPr>
        <w:lastRenderedPageBreak/>
        <w:t>What are we doing?</w:t>
      </w:r>
      <w:r>
        <w:rPr>
          <w:b/>
        </w:rPr>
        <w:br/>
      </w:r>
      <w:r>
        <w:t xml:space="preserve"> Defining a </w:t>
      </w:r>
      <w:r>
        <w:rPr>
          <w:b/>
        </w:rPr>
        <w:t>Moore FSM</w:t>
      </w:r>
      <w:r>
        <w:t xml:space="preserve"> for normal, pedestrian, emergency, and night sequences.</w:t>
      </w:r>
    </w:p>
    <w:p w14:paraId="6E81EB47" w14:textId="77777777" w:rsidR="00253F56" w:rsidRDefault="00000000">
      <w:pPr>
        <w:spacing w:before="240" w:after="240"/>
      </w:pPr>
      <w:r>
        <w:rPr>
          <w:b/>
        </w:rPr>
        <w:t>Why are we doing it?</w:t>
      </w:r>
      <w:r>
        <w:rPr>
          <w:b/>
        </w:rPr>
        <w:br/>
      </w:r>
      <w:r>
        <w:t xml:space="preserve"> A precise graph prevents illegal light combinations and ensures interlocks.</w:t>
      </w:r>
    </w:p>
    <w:p w14:paraId="092BE4E1" w14:textId="77777777" w:rsidR="00253F56" w:rsidRDefault="00000000">
      <w:pPr>
        <w:spacing w:before="240" w:after="240"/>
        <w:rPr>
          <w:b/>
        </w:rPr>
      </w:pPr>
      <w:r>
        <w:rPr>
          <w:b/>
        </w:rPr>
        <w:t>How do we execute this?</w:t>
      </w:r>
    </w:p>
    <w:p w14:paraId="73F8365F" w14:textId="77777777" w:rsidR="00253F56" w:rsidRDefault="00000000">
      <w:pPr>
        <w:numPr>
          <w:ilvl w:val="0"/>
          <w:numId w:val="2"/>
        </w:numPr>
        <w:spacing w:before="240"/>
      </w:pPr>
      <w:r>
        <w:rPr>
          <w:b/>
        </w:rPr>
        <w:t>States</w:t>
      </w:r>
      <w:r>
        <w:t>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>S_NS_G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S_NS_Y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S_ALL_RED1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S_EW_G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S_EW_Y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S_ALL_RED2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S_PED_WALK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S_PED_CLEAR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S_EMERG_ALL_RED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S_NIGHT_FLASH</w:t>
      </w:r>
      <w:r>
        <w:t>.</w:t>
      </w:r>
      <w:r>
        <w:br/>
      </w:r>
    </w:p>
    <w:p w14:paraId="144AC1EA" w14:textId="77777777" w:rsidR="00253F56" w:rsidRDefault="00000000">
      <w:pPr>
        <w:numPr>
          <w:ilvl w:val="0"/>
          <w:numId w:val="2"/>
        </w:numPr>
      </w:pPr>
      <w:r>
        <w:rPr>
          <w:b/>
        </w:rPr>
        <w:t>Transitions (high level)</w:t>
      </w:r>
      <w:r>
        <w:t>:</w:t>
      </w:r>
      <w:r>
        <w:br/>
      </w:r>
    </w:p>
    <w:p w14:paraId="12FDFAF6" w14:textId="77777777" w:rsidR="00253F56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S_NS_G</w:t>
      </w:r>
      <w:r>
        <w:rPr>
          <w:rFonts w:ascii="Arial Unicode MS" w:eastAsia="Arial Unicode MS" w:hAnsi="Arial Unicode MS" w:cs="Arial Unicode MS"/>
        </w:rPr>
        <w:t xml:space="preserve"> → hold ≥ </w:t>
      </w:r>
      <w:r>
        <w:rPr>
          <w:rFonts w:ascii="Roboto Mono" w:eastAsia="Roboto Mono" w:hAnsi="Roboto Mono" w:cs="Roboto Mono"/>
          <w:color w:val="188038"/>
        </w:rPr>
        <w:t>T_GREEN_MIN</w:t>
      </w:r>
      <w:r>
        <w:t xml:space="preserve">; extend if </w:t>
      </w:r>
      <w:proofErr w:type="spellStart"/>
      <w:r>
        <w:rPr>
          <w:rFonts w:ascii="Roboto Mono" w:eastAsia="Roboto Mono" w:hAnsi="Roboto Mono" w:cs="Roboto Mono"/>
          <w:color w:val="188038"/>
        </w:rPr>
        <w:t>veh_ns</w:t>
      </w:r>
      <w:proofErr w:type="spellEnd"/>
      <w:r>
        <w:t xml:space="preserve"> present and no </w:t>
      </w:r>
      <w:proofErr w:type="spellStart"/>
      <w:r>
        <w:rPr>
          <w:rFonts w:ascii="Roboto Mono" w:eastAsia="Roboto Mono" w:hAnsi="Roboto Mono" w:cs="Roboto Mono"/>
          <w:color w:val="188038"/>
        </w:rPr>
        <w:t>ped_req</w:t>
      </w:r>
      <w:proofErr w:type="spellEnd"/>
      <w:r>
        <w:rPr>
          <w:rFonts w:ascii="Arial Unicode MS" w:eastAsia="Arial Unicode MS" w:hAnsi="Arial Unicode MS" w:cs="Arial Unicode MS"/>
        </w:rPr>
        <w:t xml:space="preserve">. Then → </w:t>
      </w:r>
      <w:r>
        <w:rPr>
          <w:rFonts w:ascii="Roboto Mono" w:eastAsia="Roboto Mono" w:hAnsi="Roboto Mono" w:cs="Roboto Mono"/>
          <w:color w:val="188038"/>
        </w:rPr>
        <w:t>S_NS_Y</w:t>
      </w:r>
      <w:r>
        <w:t>.</w:t>
      </w:r>
      <w:r>
        <w:br/>
      </w:r>
    </w:p>
    <w:p w14:paraId="349177C0" w14:textId="77777777" w:rsidR="00253F56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S_NS_Y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T_YELLOW</w:t>
      </w:r>
      <w:r>
        <w:rPr>
          <w:rFonts w:ascii="Arial Unicode MS" w:eastAsia="Arial Unicode MS" w:hAnsi="Arial Unicode MS" w:cs="Arial Unicode MS"/>
        </w:rPr>
        <w:t xml:space="preserve"> then → </w:t>
      </w:r>
      <w:r>
        <w:rPr>
          <w:rFonts w:ascii="Roboto Mono" w:eastAsia="Roboto Mono" w:hAnsi="Roboto Mono" w:cs="Roboto Mono"/>
          <w:color w:val="188038"/>
        </w:rPr>
        <w:t>S_ALL_RED1</w:t>
      </w:r>
      <w:r>
        <w:t>.</w:t>
      </w:r>
      <w:r>
        <w:br/>
      </w:r>
    </w:p>
    <w:p w14:paraId="4BABC60F" w14:textId="77777777" w:rsidR="00253F56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S_ALL_RED1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S_EW_G</w:t>
      </w:r>
      <w:r>
        <w:t>.</w:t>
      </w:r>
      <w:r>
        <w:br/>
      </w:r>
    </w:p>
    <w:p w14:paraId="17DA07F7" w14:textId="77777777" w:rsidR="00253F56" w:rsidRDefault="00000000">
      <w:pPr>
        <w:numPr>
          <w:ilvl w:val="1"/>
          <w:numId w:val="2"/>
        </w:numPr>
      </w:pPr>
      <w:r>
        <w:t>Mirror for EW.</w:t>
      </w:r>
      <w:r>
        <w:br/>
      </w:r>
    </w:p>
    <w:p w14:paraId="22705265" w14:textId="77777777" w:rsidR="00253F56" w:rsidRDefault="00000000">
      <w:pPr>
        <w:numPr>
          <w:ilvl w:val="1"/>
          <w:numId w:val="2"/>
        </w:numPr>
      </w:pPr>
      <w:r>
        <w:t xml:space="preserve">If </w:t>
      </w:r>
      <w:proofErr w:type="spellStart"/>
      <w:r>
        <w:rPr>
          <w:rFonts w:ascii="Roboto Mono" w:eastAsia="Roboto Mono" w:hAnsi="Roboto Mono" w:cs="Roboto Mono"/>
          <w:color w:val="188038"/>
        </w:rPr>
        <w:t>ped_req</w:t>
      </w:r>
      <w:proofErr w:type="spellEnd"/>
      <w:r>
        <w:t xml:space="preserve"> latched during any green, insert </w:t>
      </w:r>
      <w:r>
        <w:rPr>
          <w:rFonts w:ascii="Roboto Mono" w:eastAsia="Roboto Mono" w:hAnsi="Roboto Mono" w:cs="Roboto Mono"/>
          <w:color w:val="188038"/>
        </w:rPr>
        <w:t>S_PED_WALK</w:t>
      </w:r>
      <w:r>
        <w:t xml:space="preserve"> (all reds for cars) after the yellow/all-red.</w:t>
      </w:r>
      <w:r>
        <w:br/>
      </w:r>
    </w:p>
    <w:p w14:paraId="4A15A0FE" w14:textId="77777777" w:rsidR="00253F56" w:rsidRDefault="00000000">
      <w:pPr>
        <w:numPr>
          <w:ilvl w:val="1"/>
          <w:numId w:val="2"/>
        </w:numPr>
      </w:pPr>
      <w:r>
        <w:t xml:space="preserve">If </w:t>
      </w:r>
      <w:r>
        <w:rPr>
          <w:rFonts w:ascii="Roboto Mono" w:eastAsia="Roboto Mono" w:hAnsi="Roboto Mono" w:cs="Roboto Mono"/>
          <w:color w:val="188038"/>
        </w:rPr>
        <w:t>emergency</w:t>
      </w:r>
      <w:r>
        <w:rPr>
          <w:rFonts w:ascii="Arial Unicode MS" w:eastAsia="Arial Unicode MS" w:hAnsi="Arial Unicode MS" w:cs="Arial Unicode MS"/>
        </w:rPr>
        <w:t xml:space="preserve"> at any time → </w:t>
      </w:r>
      <w:r>
        <w:rPr>
          <w:b/>
        </w:rPr>
        <w:t>immediate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S_EMERG_ALL_RED</w:t>
      </w:r>
      <w:r>
        <w:t xml:space="preserve"> until clear (then resume at </w:t>
      </w:r>
      <w:r>
        <w:rPr>
          <w:rFonts w:ascii="Roboto Mono" w:eastAsia="Roboto Mono" w:hAnsi="Roboto Mono" w:cs="Roboto Mono"/>
          <w:color w:val="188038"/>
        </w:rPr>
        <w:t>S_NS_G</w:t>
      </w:r>
      <w:r>
        <w:t>).</w:t>
      </w:r>
      <w:r>
        <w:br/>
      </w:r>
    </w:p>
    <w:p w14:paraId="3ACE01DF" w14:textId="77777777" w:rsidR="00253F56" w:rsidRDefault="00000000">
      <w:pPr>
        <w:numPr>
          <w:ilvl w:val="1"/>
          <w:numId w:val="2"/>
        </w:numPr>
        <w:spacing w:after="240"/>
      </w:pPr>
      <w:r>
        <w:t xml:space="preserve">If </w:t>
      </w:r>
      <w:proofErr w:type="spellStart"/>
      <w:r>
        <w:rPr>
          <w:rFonts w:ascii="Roboto Mono" w:eastAsia="Roboto Mono" w:hAnsi="Roboto Mono" w:cs="Roboto Mono"/>
          <w:color w:val="188038"/>
        </w:rPr>
        <w:t>night_mode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S_NIGHT_FLASH</w:t>
      </w:r>
      <w:r>
        <w:t xml:space="preserve"> (blinking Y on main, blinking R on side).</w:t>
      </w:r>
      <w:r>
        <w:br/>
      </w:r>
    </w:p>
    <w:p w14:paraId="0C2A9A70" w14:textId="77777777" w:rsidR="00253F56" w:rsidRDefault="00000000">
      <w:pPr>
        <w:spacing w:before="240" w:after="240"/>
      </w:pPr>
      <w:r>
        <w:rPr>
          <w:b/>
        </w:rPr>
        <w:t>ChatGPT regeneration prompt</w:t>
      </w:r>
      <w:r>
        <w:rPr>
          <w:b/>
        </w:rPr>
        <w:br/>
      </w:r>
      <w:r>
        <w:t xml:space="preserve"> “List states and narrative transitions for a safe traffic controller including pedestrian, emergency, and night flashing.”</w:t>
      </w:r>
    </w:p>
    <w:p w14:paraId="597366AB" w14:textId="77777777" w:rsidR="00253F56" w:rsidRDefault="00000000">
      <w:r>
        <w:pict w14:anchorId="204FF741">
          <v:rect id="_x0000_i1030" style="width:0;height:1.5pt" o:hralign="center" o:hrstd="t" o:hr="t" fillcolor="#a0a0a0" stroked="f"/>
        </w:pict>
      </w:r>
    </w:p>
    <w:p w14:paraId="3B369FDD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qxj6f5snvbh" w:colFirst="0" w:colLast="0"/>
      <w:bookmarkEnd w:id="9"/>
      <w:r>
        <w:rPr>
          <w:b/>
          <w:sz w:val="34"/>
          <w:szCs w:val="34"/>
        </w:rPr>
        <w:t>Step 6 — RTL: Traffic Controller FSM</w:t>
      </w:r>
    </w:p>
    <w:p w14:paraId="399FB0C9" w14:textId="77777777" w:rsidR="00253F56" w:rsidRDefault="00000000">
      <w:pPr>
        <w:spacing w:before="240" w:after="240"/>
      </w:pPr>
      <w:r>
        <w:rPr>
          <w:b/>
        </w:rPr>
        <w:t>What are we doing?</w:t>
      </w:r>
      <w:r>
        <w:rPr>
          <w:b/>
        </w:rPr>
        <w:br/>
      </w:r>
      <w:r>
        <w:t xml:space="preserve"> Implementing the parameterized FSM with timers and latches.</w:t>
      </w:r>
    </w:p>
    <w:p w14:paraId="3E4DDE25" w14:textId="77777777" w:rsidR="00253F56" w:rsidRDefault="00000000">
      <w:pPr>
        <w:spacing w:before="240" w:after="240"/>
      </w:pPr>
      <w:r>
        <w:rPr>
          <w:b/>
        </w:rPr>
        <w:lastRenderedPageBreak/>
        <w:t>Why are we doing it?</w:t>
      </w:r>
      <w:r>
        <w:rPr>
          <w:b/>
        </w:rPr>
        <w:br/>
      </w:r>
      <w:r>
        <w:t xml:space="preserve"> This is the core control logic you’ll simulate and synthesize.</w:t>
      </w:r>
    </w:p>
    <w:p w14:paraId="4C500416" w14:textId="77777777" w:rsidR="00253F56" w:rsidRDefault="00000000">
      <w:pPr>
        <w:spacing w:before="240" w:after="240"/>
        <w:rPr>
          <w:b/>
        </w:rPr>
      </w:pPr>
      <w:r>
        <w:rPr>
          <w:b/>
        </w:rPr>
        <w:t>How do we execute this?</w:t>
      </w:r>
    </w:p>
    <w:p w14:paraId="34B9A73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traffic_</w:t>
      </w:r>
      <w:proofErr w:type="gramStart"/>
      <w:r>
        <w:rPr>
          <w:rFonts w:ascii="Roboto Mono" w:eastAsia="Roboto Mono" w:hAnsi="Roboto Mono" w:cs="Roboto Mono"/>
          <w:color w:val="188038"/>
        </w:rPr>
        <w:t>fsm.v</w:t>
      </w:r>
      <w:proofErr w:type="spellEnd"/>
      <w:proofErr w:type="gramEnd"/>
    </w:p>
    <w:p w14:paraId="5151DAE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`include 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params.vh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"</w:t>
      </w:r>
    </w:p>
    <w:p w14:paraId="4C47A08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module </w:t>
      </w:r>
      <w:proofErr w:type="spellStart"/>
      <w:r>
        <w:rPr>
          <w:rFonts w:ascii="Roboto Mono" w:eastAsia="Roboto Mono" w:hAnsi="Roboto Mono" w:cs="Roboto Mono"/>
          <w:color w:val="188038"/>
        </w:rPr>
        <w:t>traffic_fsm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#(</w:t>
      </w:r>
      <w:proofErr w:type="gramEnd"/>
    </w:p>
    <w:p w14:paraId="72E6B90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parameter MAIN_IS_NS =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1,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   // choose main road for night mode</w:t>
      </w:r>
    </w:p>
    <w:p w14:paraId="18562FA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parameter TICK_HZ     = 10</w:t>
      </w:r>
    </w:p>
    <w:p w14:paraId="3D6E939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)(</w:t>
      </w:r>
    </w:p>
    <w:p w14:paraId="5621396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, tick,</w:t>
      </w:r>
    </w:p>
    <w:p w14:paraId="53A543E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veh_ns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veh_ew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ped_pulse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emergency, </w:t>
      </w:r>
      <w:proofErr w:type="spellStart"/>
      <w:r>
        <w:rPr>
          <w:rFonts w:ascii="Roboto Mono" w:eastAsia="Roboto Mono" w:hAnsi="Roboto Mono" w:cs="Roboto Mono"/>
          <w:color w:val="188038"/>
        </w:rPr>
        <w:t>night_mode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062A899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output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reg  </w:t>
      </w:r>
      <w:proofErr w:type="spellStart"/>
      <w:r>
        <w:rPr>
          <w:rFonts w:ascii="Roboto Mono" w:eastAsia="Roboto Mono" w:hAnsi="Roboto Mono" w:cs="Roboto Mono"/>
          <w:color w:val="188038"/>
        </w:rPr>
        <w:t>ns</w:t>
      </w:r>
      <w:proofErr w:type="gramEnd"/>
      <w:r>
        <w:rPr>
          <w:rFonts w:ascii="Roboto Mono" w:eastAsia="Roboto Mono" w:hAnsi="Roboto Mono" w:cs="Roboto Mono"/>
          <w:color w:val="188038"/>
        </w:rPr>
        <w:t>_g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ns_y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28ED918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output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reg  </w:t>
      </w:r>
      <w:proofErr w:type="spellStart"/>
      <w:r>
        <w:rPr>
          <w:rFonts w:ascii="Roboto Mono" w:eastAsia="Roboto Mono" w:hAnsi="Roboto Mono" w:cs="Roboto Mono"/>
          <w:color w:val="188038"/>
        </w:rPr>
        <w:t>ew</w:t>
      </w:r>
      <w:proofErr w:type="gramEnd"/>
      <w:r>
        <w:rPr>
          <w:rFonts w:ascii="Roboto Mono" w:eastAsia="Roboto Mono" w:hAnsi="Roboto Mono" w:cs="Roboto Mono"/>
          <w:color w:val="188038"/>
        </w:rPr>
        <w:t>_g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3CF4541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output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reg  </w:t>
      </w:r>
      <w:proofErr w:type="spellStart"/>
      <w:r>
        <w:rPr>
          <w:rFonts w:ascii="Roboto Mono" w:eastAsia="Roboto Mono" w:hAnsi="Roboto Mono" w:cs="Roboto Mono"/>
          <w:color w:val="188038"/>
        </w:rPr>
        <w:t>ped</w:t>
      </w:r>
      <w:proofErr w:type="gramEnd"/>
      <w:r>
        <w:rPr>
          <w:rFonts w:ascii="Roboto Mono" w:eastAsia="Roboto Mono" w:hAnsi="Roboto Mono" w:cs="Roboto Mono"/>
          <w:color w:val="188038"/>
        </w:rPr>
        <w:t>_walk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</w:p>
    <w:p w14:paraId="044BAA3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);</w:t>
      </w:r>
    </w:p>
    <w:p w14:paraId="65CEA77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typedef 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logic [3:0] {</w:t>
      </w:r>
    </w:p>
    <w:p w14:paraId="43FC9BF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S_NS_G=0, S_NS_Y, S_ALL_RED1, S_EW_G, S_EW_Y, S_ALL_RED2,</w:t>
      </w:r>
    </w:p>
    <w:p w14:paraId="4CF80AA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S_PED_WALK, S_PED_CLEAR, S_EMERG_ALL_RED, S_NIGHT_FLASH</w:t>
      </w:r>
    </w:p>
    <w:p w14:paraId="62BC894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 </w:t>
      </w:r>
      <w:proofErr w:type="spellStart"/>
      <w:r>
        <w:rPr>
          <w:rFonts w:ascii="Roboto Mono" w:eastAsia="Roboto Mono" w:hAnsi="Roboto Mono" w:cs="Roboto Mono"/>
          <w:color w:val="188038"/>
        </w:rPr>
        <w:t>state_t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75EBF50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state_t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s,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78243E98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218255D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Latches &amp; timers</w:t>
      </w:r>
    </w:p>
    <w:p w14:paraId="2022EB8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reg </w:t>
      </w:r>
      <w:proofErr w:type="spellStart"/>
      <w:r>
        <w:rPr>
          <w:rFonts w:ascii="Roboto Mono" w:eastAsia="Roboto Mono" w:hAnsi="Roboto Mono" w:cs="Roboto Mono"/>
          <w:color w:val="188038"/>
        </w:rPr>
        <w:t>ped_req_latched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76B1464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reg [15:0]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; reg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; wire </w:t>
      </w:r>
      <w:proofErr w:type="spellStart"/>
      <w:r>
        <w:rPr>
          <w:rFonts w:ascii="Roboto Mono" w:eastAsia="Roboto Mono" w:hAnsi="Roboto Mono" w:cs="Roboto Mono"/>
          <w:color w:val="188038"/>
        </w:rPr>
        <w:t>busy_t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09E29F5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timer u_t</w:t>
      </w:r>
      <w:proofErr w:type="gramStart"/>
      <w:r>
        <w:rPr>
          <w:rFonts w:ascii="Roboto Mono" w:eastAsia="Roboto Mono" w:hAnsi="Roboto Mono" w:cs="Roboto Mono"/>
          <w:color w:val="188038"/>
        </w:rPr>
        <w:t>(.clk</w:t>
      </w:r>
      <w:proofErr w:type="gramEnd"/>
      <w:r>
        <w:rPr>
          <w:rFonts w:ascii="Roboto Mono" w:eastAsia="Roboto Mono" w:hAnsi="Roboto Mono" w:cs="Roboto Mono"/>
          <w:color w:val="188038"/>
        </w:rPr>
        <w:t>(clk)</w:t>
      </w:r>
      <w:proofErr w:type="gramStart"/>
      <w:r>
        <w:rPr>
          <w:rFonts w:ascii="Roboto Mono" w:eastAsia="Roboto Mono" w:hAnsi="Roboto Mono" w:cs="Roboto Mono"/>
          <w:color w:val="188038"/>
        </w:rPr>
        <w:t>,.rst</w:t>
      </w:r>
      <w:proofErr w:type="gramEnd"/>
      <w:r>
        <w:rPr>
          <w:rFonts w:ascii="Roboto Mono" w:eastAsia="Roboto Mono" w:hAnsi="Roboto Mono" w:cs="Roboto Mono"/>
          <w:color w:val="188038"/>
        </w:rPr>
        <w:t>_n(rst_n)</w:t>
      </w:r>
      <w:proofErr w:type="gramStart"/>
      <w:r>
        <w:rPr>
          <w:rFonts w:ascii="Roboto Mono" w:eastAsia="Roboto Mono" w:hAnsi="Roboto Mono" w:cs="Roboto Mono"/>
          <w:color w:val="188038"/>
        </w:rPr>
        <w:t>,.tick</w:t>
      </w:r>
      <w:proofErr w:type="gramEnd"/>
      <w:r>
        <w:rPr>
          <w:rFonts w:ascii="Roboto Mono" w:eastAsia="Roboto Mono" w:hAnsi="Roboto Mono" w:cs="Roboto Mono"/>
          <w:color w:val="188038"/>
        </w:rPr>
        <w:t>(tick)</w:t>
      </w:r>
      <w:proofErr w:type="gramStart"/>
      <w:r>
        <w:rPr>
          <w:rFonts w:ascii="Roboto Mono" w:eastAsia="Roboto Mono" w:hAnsi="Roboto Mono" w:cs="Roboto Mono"/>
          <w:color w:val="188038"/>
        </w:rPr>
        <w:t>,.start</w:t>
      </w:r>
      <w:proofErr w:type="gramEnd"/>
      <w:r>
        <w:rPr>
          <w:rFonts w:ascii="Roboto Mono" w:eastAsia="Roboto Mono" w:hAnsi="Roboto Mono" w:cs="Roboto Mono"/>
          <w:color w:val="188038"/>
        </w:rPr>
        <w:t>(start_t)</w:t>
      </w:r>
      <w:proofErr w:type="gramStart"/>
      <w:r>
        <w:rPr>
          <w:rFonts w:ascii="Roboto Mono" w:eastAsia="Roboto Mono" w:hAnsi="Roboto Mono" w:cs="Roboto Mono"/>
          <w:color w:val="188038"/>
        </w:rPr>
        <w:t>,.ticks</w:t>
      </w:r>
      <w:proofErr w:type="gramEnd"/>
      <w:r>
        <w:rPr>
          <w:rFonts w:ascii="Roboto Mono" w:eastAsia="Roboto Mono" w:hAnsi="Roboto Mono" w:cs="Roboto Mono"/>
          <w:color w:val="188038"/>
        </w:rPr>
        <w:t>_to_run(wait_ticks)</w:t>
      </w:r>
      <w:proofErr w:type="gramStart"/>
      <w:r>
        <w:rPr>
          <w:rFonts w:ascii="Roboto Mono" w:eastAsia="Roboto Mono" w:hAnsi="Roboto Mono" w:cs="Roboto Mono"/>
          <w:color w:val="188038"/>
        </w:rPr>
        <w:t>,.busy</w:t>
      </w:r>
      <w:proofErr w:type="gramEnd"/>
      <w:r>
        <w:rPr>
          <w:rFonts w:ascii="Roboto Mono" w:eastAsia="Roboto Mono" w:hAnsi="Roboto Mono" w:cs="Roboto Mono"/>
          <w:color w:val="188038"/>
        </w:rPr>
        <w:t>(busy_t));</w:t>
      </w:r>
    </w:p>
    <w:p w14:paraId="56068179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52A1EEC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time helpers (convert seconds-&gt;ticks)</w:t>
      </w:r>
    </w:p>
    <w:p w14:paraId="295115E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function [15:0] </w:t>
      </w:r>
      <w:proofErr w:type="gramStart"/>
      <w:r>
        <w:rPr>
          <w:rFonts w:ascii="Roboto Mono" w:eastAsia="Roboto Mono" w:hAnsi="Roboto Mono" w:cs="Roboto Mono"/>
          <w:color w:val="188038"/>
        </w:rPr>
        <w:t>SEC(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input integer s); SEC = s*(TICK_HZ); </w:t>
      </w:r>
      <w:proofErr w:type="spellStart"/>
      <w:r>
        <w:rPr>
          <w:rFonts w:ascii="Roboto Mono" w:eastAsia="Roboto Mono" w:hAnsi="Roboto Mono" w:cs="Roboto Mono"/>
          <w:color w:val="188038"/>
        </w:rPr>
        <w:t>endfunction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26C19303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function [15:0] MS (input integer </w:t>
      </w:r>
      <w:proofErr w:type="spellStart"/>
      <w:r>
        <w:rPr>
          <w:rFonts w:ascii="Roboto Mono" w:eastAsia="Roboto Mono" w:hAnsi="Roboto Mono" w:cs="Roboto Mono"/>
          <w:color w:val="188038"/>
        </w:rPr>
        <w:t>ms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); </w:t>
      </w:r>
      <w:proofErr w:type="gramStart"/>
      <w:r>
        <w:rPr>
          <w:rFonts w:ascii="Roboto Mono" w:eastAsia="Roboto Mono" w:hAnsi="Roboto Mono" w:cs="Roboto Mono"/>
          <w:color w:val="188038"/>
        </w:rPr>
        <w:t>MS  =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ms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*TICK_HZ)/1000; </w:t>
      </w:r>
      <w:proofErr w:type="spellStart"/>
      <w:r>
        <w:rPr>
          <w:rFonts w:ascii="Roboto Mono" w:eastAsia="Roboto Mono" w:hAnsi="Roboto Mono" w:cs="Roboto Mono"/>
          <w:color w:val="188038"/>
        </w:rPr>
        <w:t>endfunction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6B31A2FE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6A46E05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Pedestrian request latch on pulse</w:t>
      </w:r>
    </w:p>
    <w:p w14:paraId="3C1A0D7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always </w:t>
      </w:r>
      <w:proofErr w:type="gramStart"/>
      <w:r>
        <w:rPr>
          <w:rFonts w:ascii="Roboto Mono" w:eastAsia="Roboto Mono" w:hAnsi="Roboto Mono" w:cs="Roboto Mono"/>
          <w:color w:val="188038"/>
        </w:rPr>
        <w:t>@(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posedge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negedge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E82E16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rst</w:t>
      </w:r>
      <w:proofErr w:type="gramEnd"/>
      <w:r>
        <w:rPr>
          <w:rFonts w:ascii="Roboto Mono" w:eastAsia="Roboto Mono" w:hAnsi="Roboto Mono" w:cs="Roboto Mono"/>
          <w:color w:val="188038"/>
        </w:rPr>
        <w:t>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</w:t>
      </w:r>
      <w:proofErr w:type="spellStart"/>
      <w:r>
        <w:rPr>
          <w:rFonts w:ascii="Roboto Mono" w:eastAsia="Roboto Mono" w:hAnsi="Roboto Mono" w:cs="Roboto Mono"/>
          <w:color w:val="188038"/>
        </w:rPr>
        <w:t>ped_req_latched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1'b0;</w:t>
      </w:r>
    </w:p>
    <w:p w14:paraId="0E0ED49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else if(</w:t>
      </w:r>
      <w:proofErr w:type="spellStart"/>
      <w:r>
        <w:rPr>
          <w:rFonts w:ascii="Roboto Mono" w:eastAsia="Roboto Mono" w:hAnsi="Roboto Mono" w:cs="Roboto Mono"/>
          <w:color w:val="188038"/>
        </w:rPr>
        <w:t>ped_pulse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</w:t>
      </w:r>
      <w:proofErr w:type="spellStart"/>
      <w:r>
        <w:rPr>
          <w:rFonts w:ascii="Roboto Mono" w:eastAsia="Roboto Mono" w:hAnsi="Roboto Mono" w:cs="Roboto Mono"/>
          <w:color w:val="188038"/>
        </w:rPr>
        <w:t>ped_req_latched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1'b1;</w:t>
      </w:r>
    </w:p>
    <w:p w14:paraId="69FF3F7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if(s==S_PED_CLEAR) </w:t>
      </w:r>
      <w:proofErr w:type="spellStart"/>
      <w:r>
        <w:rPr>
          <w:rFonts w:ascii="Roboto Mono" w:eastAsia="Roboto Mono" w:hAnsi="Roboto Mono" w:cs="Roboto Mono"/>
          <w:color w:val="188038"/>
        </w:rPr>
        <w:t>ped_req_latched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1'b0;</w:t>
      </w:r>
    </w:p>
    <w:p w14:paraId="00335796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4CB3B94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State register</w:t>
      </w:r>
    </w:p>
    <w:p w14:paraId="25D8DEC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always </w:t>
      </w:r>
      <w:proofErr w:type="gramStart"/>
      <w:r>
        <w:rPr>
          <w:rFonts w:ascii="Roboto Mono" w:eastAsia="Roboto Mono" w:hAnsi="Roboto Mono" w:cs="Roboto Mono"/>
          <w:color w:val="188038"/>
        </w:rPr>
        <w:t>@(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posedge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negedge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) begin</w:t>
      </w:r>
    </w:p>
    <w:p w14:paraId="0BE80AD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rst</w:t>
      </w:r>
      <w:proofErr w:type="gramEnd"/>
      <w:r>
        <w:rPr>
          <w:rFonts w:ascii="Roboto Mono" w:eastAsia="Roboto Mono" w:hAnsi="Roboto Mono" w:cs="Roboto Mono"/>
          <w:color w:val="188038"/>
        </w:rPr>
        <w:t>_n</w:t>
      </w:r>
      <w:proofErr w:type="spellEnd"/>
      <w:r>
        <w:rPr>
          <w:rFonts w:ascii="Roboto Mono" w:eastAsia="Roboto Mono" w:hAnsi="Roboto Mono" w:cs="Roboto Mono"/>
          <w:color w:val="188038"/>
        </w:rPr>
        <w:t>) s &lt;= S_NS_G;</w:t>
      </w:r>
    </w:p>
    <w:p w14:paraId="5FF4553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if(emergency) s &lt;= S_EMERG_ALL_RED;</w:t>
      </w:r>
    </w:p>
    <w:p w14:paraId="3B76C00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if(</w:t>
      </w:r>
      <w:proofErr w:type="spellStart"/>
      <w:r>
        <w:rPr>
          <w:rFonts w:ascii="Roboto Mono" w:eastAsia="Roboto Mono" w:hAnsi="Roboto Mono" w:cs="Roboto Mono"/>
          <w:color w:val="188038"/>
        </w:rPr>
        <w:t>night_mode</w:t>
      </w:r>
      <w:proofErr w:type="spellEnd"/>
      <w:r>
        <w:rPr>
          <w:rFonts w:ascii="Roboto Mono" w:eastAsia="Roboto Mono" w:hAnsi="Roboto Mono" w:cs="Roboto Mono"/>
          <w:color w:val="188038"/>
        </w:rPr>
        <w:t>) s &lt;= S_NIGHT_FLASH;</w:t>
      </w:r>
    </w:p>
    <w:p w14:paraId="55B2AA1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s &lt;=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4233CF0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end</w:t>
      </w:r>
    </w:p>
    <w:p w14:paraId="589A32DB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2E9DEA4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Next-state and timer control</w:t>
      </w:r>
    </w:p>
    <w:p w14:paraId="7B3277A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always @* begin</w:t>
      </w:r>
    </w:p>
    <w:p w14:paraId="5A24CF7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// defaults</w:t>
      </w:r>
    </w:p>
    <w:p w14:paraId="51377F2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s;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1'b0;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16'd0;</w:t>
      </w:r>
    </w:p>
    <w:p w14:paraId="591648E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// outputs default (</w:t>
      </w:r>
      <w:proofErr w:type="spellStart"/>
      <w:r>
        <w:rPr>
          <w:rFonts w:ascii="Roboto Mono" w:eastAsia="Roboto Mono" w:hAnsi="Roboto Mono" w:cs="Roboto Mono"/>
          <w:color w:val="188038"/>
        </w:rPr>
        <w:t>set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below)</w:t>
      </w:r>
    </w:p>
    <w:p w14:paraId="46F8575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  <w:proofErr w:type="spellStart"/>
      <w:r>
        <w:rPr>
          <w:rFonts w:ascii="Roboto Mono" w:eastAsia="Roboto Mono" w:hAnsi="Roboto Mono" w:cs="Roboto Mono"/>
          <w:color w:val="188038"/>
        </w:rPr>
        <w:t>ns_</w:t>
      </w:r>
      <w:proofErr w:type="gramStart"/>
      <w:r>
        <w:rPr>
          <w:rFonts w:ascii="Roboto Mono" w:eastAsia="Roboto Mono" w:hAnsi="Roboto Mono" w:cs="Roboto Mono"/>
          <w:color w:val="188038"/>
        </w:rPr>
        <w:t>g,ns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y,ns</w:t>
      </w:r>
      <w:proofErr w:type="gramEnd"/>
      <w:r>
        <w:rPr>
          <w:rFonts w:ascii="Roboto Mono" w:eastAsia="Roboto Mono" w:hAnsi="Roboto Mono" w:cs="Roboto Mono"/>
          <w:color w:val="188038"/>
        </w:rPr>
        <w:t>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</w:t>
      </w:r>
      <w:proofErr w:type="gramStart"/>
      <w:r>
        <w:rPr>
          <w:rFonts w:ascii="Roboto Mono" w:eastAsia="Roboto Mono" w:hAnsi="Roboto Mono" w:cs="Roboto Mono"/>
          <w:color w:val="188038"/>
        </w:rPr>
        <w:t>g,ew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y,ew</w:t>
      </w:r>
      <w:proofErr w:type="gramEnd"/>
      <w:r>
        <w:rPr>
          <w:rFonts w:ascii="Roboto Mono" w:eastAsia="Roboto Mono" w:hAnsi="Roboto Mono" w:cs="Roboto Mono"/>
          <w:color w:val="188038"/>
        </w:rPr>
        <w:t>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</w:t>
      </w:r>
      <w:proofErr w:type="gramStart"/>
      <w:r>
        <w:rPr>
          <w:rFonts w:ascii="Roboto Mono" w:eastAsia="Roboto Mono" w:hAnsi="Roboto Mono" w:cs="Roboto Mono"/>
          <w:color w:val="188038"/>
        </w:rPr>
        <w:t>walk,ped</w:t>
      </w:r>
      <w:proofErr w:type="gramEnd"/>
      <w:r>
        <w:rPr>
          <w:rFonts w:ascii="Roboto Mono" w:eastAsia="Roboto Mono" w:hAnsi="Roboto Mono" w:cs="Roboto Mono"/>
          <w:color w:val="188038"/>
        </w:rPr>
        <w:t>_dontwalk</w:t>
      </w:r>
      <w:proofErr w:type="spellEnd"/>
      <w:r>
        <w:rPr>
          <w:rFonts w:ascii="Roboto Mono" w:eastAsia="Roboto Mono" w:hAnsi="Roboto Mono" w:cs="Roboto Mono"/>
          <w:color w:val="188038"/>
        </w:rPr>
        <w:t>} = 8'b0;</w:t>
      </w:r>
    </w:p>
    <w:p w14:paraId="403B2A4D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38D29E52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unique case (s)</w:t>
      </w:r>
    </w:p>
    <w:p w14:paraId="03107B2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S_NS_G: begin</w:t>
      </w:r>
    </w:p>
    <w:p w14:paraId="2A51F01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  <w:proofErr w:type="spellStart"/>
      <w:r>
        <w:rPr>
          <w:rFonts w:ascii="Roboto Mono" w:eastAsia="Roboto Mono" w:hAnsi="Roboto Mono" w:cs="Roboto Mono"/>
          <w:color w:val="188038"/>
        </w:rPr>
        <w:t>ns_g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  <w:r>
        <w:rPr>
          <w:rFonts w:ascii="Roboto Mono" w:eastAsia="Roboto Mono" w:hAnsi="Roboto Mono" w:cs="Roboto Mono"/>
          <w:color w:val="188038"/>
        </w:rPr>
        <w:t>} = 3'b111;</w:t>
      </w:r>
    </w:p>
    <w:p w14:paraId="2475A46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=1'b1;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>=SEC(`T_GREEN_MIN_S); end</w:t>
      </w:r>
    </w:p>
    <w:p w14:paraId="5030539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else if(</w:t>
      </w:r>
      <w:proofErr w:type="spellStart"/>
      <w:r>
        <w:rPr>
          <w:rFonts w:ascii="Roboto Mono" w:eastAsia="Roboto Mono" w:hAnsi="Roboto Mono" w:cs="Roboto Mono"/>
          <w:color w:val="188038"/>
        </w:rPr>
        <w:t>busy_t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) ;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// still within min green</w:t>
      </w:r>
    </w:p>
    <w:p w14:paraId="69048C3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else ;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          // placeholder</w:t>
      </w:r>
    </w:p>
    <w:p w14:paraId="6E84268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// after min green, allow exit on (no </w:t>
      </w:r>
      <w:proofErr w:type="spellStart"/>
      <w:r>
        <w:rPr>
          <w:rFonts w:ascii="Roboto Mono" w:eastAsia="Roboto Mono" w:hAnsi="Roboto Mono" w:cs="Roboto Mono"/>
          <w:color w:val="188038"/>
        </w:rPr>
        <w:t>veh_ns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ped_req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OR </w:t>
      </w:r>
      <w:proofErr w:type="spellStart"/>
      <w:r>
        <w:rPr>
          <w:rFonts w:ascii="Roboto Mono" w:eastAsia="Roboto Mono" w:hAnsi="Roboto Mono" w:cs="Roboto Mono"/>
          <w:color w:val="188038"/>
        </w:rPr>
        <w:t>veh_ew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5EC7996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!</w:t>
      </w:r>
      <w:proofErr w:type="spellStart"/>
      <w:r>
        <w:rPr>
          <w:rFonts w:ascii="Roboto Mono" w:eastAsia="Roboto Mono" w:hAnsi="Roboto Mono" w:cs="Roboto Mono"/>
          <w:color w:val="188038"/>
        </w:rPr>
        <w:t>busy_t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&amp;&amp; (</w:t>
      </w:r>
      <w:proofErr w:type="spellStart"/>
      <w:r>
        <w:rPr>
          <w:rFonts w:ascii="Roboto Mono" w:eastAsia="Roboto Mono" w:hAnsi="Roboto Mono" w:cs="Roboto Mono"/>
          <w:color w:val="188038"/>
        </w:rPr>
        <w:t>ped_req_latched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|| </w:t>
      </w:r>
      <w:proofErr w:type="spellStart"/>
      <w:r>
        <w:rPr>
          <w:rFonts w:ascii="Roboto Mono" w:eastAsia="Roboto Mono" w:hAnsi="Roboto Mono" w:cs="Roboto Mono"/>
          <w:color w:val="188038"/>
        </w:rPr>
        <w:t>veh_ew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))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S_NS_Y;</w:t>
      </w:r>
    </w:p>
    <w:p w14:paraId="2A550ED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1C2607D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S_NS_Y: begin</w:t>
      </w:r>
    </w:p>
    <w:p w14:paraId="7A07D1D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  <w:proofErr w:type="spellStart"/>
      <w:r>
        <w:rPr>
          <w:rFonts w:ascii="Roboto Mono" w:eastAsia="Roboto Mono" w:hAnsi="Roboto Mono" w:cs="Roboto Mono"/>
          <w:color w:val="188038"/>
        </w:rPr>
        <w:t>ns_y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  <w:r>
        <w:rPr>
          <w:rFonts w:ascii="Roboto Mono" w:eastAsia="Roboto Mono" w:hAnsi="Roboto Mono" w:cs="Roboto Mono"/>
          <w:color w:val="188038"/>
        </w:rPr>
        <w:t>} = 3'b111;</w:t>
      </w:r>
    </w:p>
    <w:p w14:paraId="190A264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=1'b1;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>=SEC(`T_YELLOW_S); end</w:t>
      </w:r>
    </w:p>
    <w:p w14:paraId="356B77B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else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S_ALL_RED1;</w:t>
      </w:r>
    </w:p>
    <w:p w14:paraId="76DB8B7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!</w:t>
      </w:r>
      <w:proofErr w:type="spellStart"/>
      <w:r>
        <w:rPr>
          <w:rFonts w:ascii="Roboto Mono" w:eastAsia="Roboto Mono" w:hAnsi="Roboto Mono" w:cs="Roboto Mono"/>
          <w:color w:val="188038"/>
        </w:rPr>
        <w:t>busy_t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&amp;&amp;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==0)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S_ALL_RED1;</w:t>
      </w:r>
    </w:p>
    <w:p w14:paraId="5F82C0C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362A7D1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S_ALL_RED1: begin</w:t>
      </w:r>
    </w:p>
    <w:p w14:paraId="170CC8C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  <w:r>
        <w:rPr>
          <w:rFonts w:ascii="Roboto Mono" w:eastAsia="Roboto Mono" w:hAnsi="Roboto Mono" w:cs="Roboto Mono"/>
          <w:color w:val="188038"/>
        </w:rPr>
        <w:t>} = 3'b111;</w:t>
      </w:r>
    </w:p>
    <w:p w14:paraId="608008D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=1'b1;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>=SEC(`T_ALLRED_S); end</w:t>
      </w:r>
    </w:p>
    <w:p w14:paraId="2AE0B61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else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ped_req_</w:t>
      </w:r>
      <w:proofErr w:type="gramStart"/>
      <w:r>
        <w:rPr>
          <w:rFonts w:ascii="Roboto Mono" w:eastAsia="Roboto Mono" w:hAnsi="Roboto Mono" w:cs="Roboto Mono"/>
          <w:color w:val="188038"/>
        </w:rPr>
        <w:t>latched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?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S_PED_</w:t>
      </w:r>
      <w:proofErr w:type="gramStart"/>
      <w:r>
        <w:rPr>
          <w:rFonts w:ascii="Roboto Mono" w:eastAsia="Roboto Mono" w:hAnsi="Roboto Mono" w:cs="Roboto Mono"/>
          <w:color w:val="188038"/>
        </w:rPr>
        <w:t>WALK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S_EW_G;</w:t>
      </w:r>
    </w:p>
    <w:p w14:paraId="09B665D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356E195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S_EW_G: begin</w:t>
      </w:r>
    </w:p>
    <w:p w14:paraId="5BCEDA7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  <w:proofErr w:type="spellStart"/>
      <w:r>
        <w:rPr>
          <w:rFonts w:ascii="Roboto Mono" w:eastAsia="Roboto Mono" w:hAnsi="Roboto Mono" w:cs="Roboto Mono"/>
          <w:color w:val="188038"/>
        </w:rPr>
        <w:t>ew_g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  <w:r>
        <w:rPr>
          <w:rFonts w:ascii="Roboto Mono" w:eastAsia="Roboto Mono" w:hAnsi="Roboto Mono" w:cs="Roboto Mono"/>
          <w:color w:val="188038"/>
        </w:rPr>
        <w:t>} = 3'b111;</w:t>
      </w:r>
    </w:p>
    <w:p w14:paraId="29A032D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=1'b1;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>=SEC(`T_GREEN_MIN_S); end</w:t>
      </w:r>
    </w:p>
    <w:p w14:paraId="01CA541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!</w:t>
      </w:r>
      <w:proofErr w:type="spellStart"/>
      <w:r>
        <w:rPr>
          <w:rFonts w:ascii="Roboto Mono" w:eastAsia="Roboto Mono" w:hAnsi="Roboto Mono" w:cs="Roboto Mono"/>
          <w:color w:val="188038"/>
        </w:rPr>
        <w:t>busy_t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&amp;&amp; (</w:t>
      </w:r>
      <w:proofErr w:type="spellStart"/>
      <w:r>
        <w:rPr>
          <w:rFonts w:ascii="Roboto Mono" w:eastAsia="Roboto Mono" w:hAnsi="Roboto Mono" w:cs="Roboto Mono"/>
          <w:color w:val="188038"/>
        </w:rPr>
        <w:t>ped_req_latched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|| </w:t>
      </w:r>
      <w:proofErr w:type="spellStart"/>
      <w:r>
        <w:rPr>
          <w:rFonts w:ascii="Roboto Mono" w:eastAsia="Roboto Mono" w:hAnsi="Roboto Mono" w:cs="Roboto Mono"/>
          <w:color w:val="188038"/>
        </w:rPr>
        <w:t>veh_ns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))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S_EW_Y;</w:t>
      </w:r>
    </w:p>
    <w:p w14:paraId="4A09D4B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76327E2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S_EW_Y: begin</w:t>
      </w:r>
    </w:p>
    <w:p w14:paraId="0A1F3AF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  <w:proofErr w:type="spellStart"/>
      <w:r>
        <w:rPr>
          <w:rFonts w:ascii="Roboto Mono" w:eastAsia="Roboto Mono" w:hAnsi="Roboto Mono" w:cs="Roboto Mono"/>
          <w:color w:val="188038"/>
        </w:rPr>
        <w:t>ew_y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  <w:r>
        <w:rPr>
          <w:rFonts w:ascii="Roboto Mono" w:eastAsia="Roboto Mono" w:hAnsi="Roboto Mono" w:cs="Roboto Mono"/>
          <w:color w:val="188038"/>
        </w:rPr>
        <w:t>} = 3'b111;</w:t>
      </w:r>
    </w:p>
    <w:p w14:paraId="6B2625F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=1'b1;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>=SEC(`T_YELLOW_S); end</w:t>
      </w:r>
    </w:p>
    <w:p w14:paraId="318B67D2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!</w:t>
      </w:r>
      <w:proofErr w:type="spellStart"/>
      <w:r>
        <w:rPr>
          <w:rFonts w:ascii="Roboto Mono" w:eastAsia="Roboto Mono" w:hAnsi="Roboto Mono" w:cs="Roboto Mono"/>
          <w:color w:val="188038"/>
        </w:rPr>
        <w:t>busy_t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&amp;&amp;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==0)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S_ALL_RED2;</w:t>
      </w:r>
    </w:p>
    <w:p w14:paraId="4C1ABD2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38D66CA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S_ALL_RED2: begin</w:t>
      </w:r>
    </w:p>
    <w:p w14:paraId="151368C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  <w:r>
        <w:rPr>
          <w:rFonts w:ascii="Roboto Mono" w:eastAsia="Roboto Mono" w:hAnsi="Roboto Mono" w:cs="Roboto Mono"/>
          <w:color w:val="188038"/>
        </w:rPr>
        <w:t>} = 3'b111;</w:t>
      </w:r>
    </w:p>
    <w:p w14:paraId="24A7B53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=1'b1;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>=SEC(`T_ALLRED_S); end</w:t>
      </w:r>
    </w:p>
    <w:p w14:paraId="50E0FDA3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ped_req_</w:t>
      </w:r>
      <w:proofErr w:type="gramStart"/>
      <w:r>
        <w:rPr>
          <w:rFonts w:ascii="Roboto Mono" w:eastAsia="Roboto Mono" w:hAnsi="Roboto Mono" w:cs="Roboto Mono"/>
          <w:color w:val="188038"/>
        </w:rPr>
        <w:t>latched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?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S_PED_</w:t>
      </w:r>
      <w:proofErr w:type="gramStart"/>
      <w:r>
        <w:rPr>
          <w:rFonts w:ascii="Roboto Mono" w:eastAsia="Roboto Mono" w:hAnsi="Roboto Mono" w:cs="Roboto Mono"/>
          <w:color w:val="188038"/>
        </w:rPr>
        <w:t>WALK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S_NS_G;</w:t>
      </w:r>
    </w:p>
    <w:p w14:paraId="626F488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623F507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S_PED_WALK: begin</w:t>
      </w:r>
    </w:p>
    <w:p w14:paraId="31FEE01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ped_walk</w:t>
      </w:r>
      <w:proofErr w:type="spellEnd"/>
      <w:r>
        <w:rPr>
          <w:rFonts w:ascii="Roboto Mono" w:eastAsia="Roboto Mono" w:hAnsi="Roboto Mono" w:cs="Roboto Mono"/>
          <w:color w:val="188038"/>
        </w:rPr>
        <w:t>} = 3'b111;</w:t>
      </w:r>
    </w:p>
    <w:p w14:paraId="19E88E2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=1'b1;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>=SEC(`T_WALK_S); end</w:t>
      </w:r>
    </w:p>
    <w:p w14:paraId="09A345C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!</w:t>
      </w:r>
      <w:proofErr w:type="spellStart"/>
      <w:r>
        <w:rPr>
          <w:rFonts w:ascii="Roboto Mono" w:eastAsia="Roboto Mono" w:hAnsi="Roboto Mono" w:cs="Roboto Mono"/>
          <w:color w:val="188038"/>
        </w:rPr>
        <w:t>busy_t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&amp;&amp;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==0)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S_PED_CLEAR;</w:t>
      </w:r>
    </w:p>
    <w:p w14:paraId="57B9305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76818C1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S_PED_CLEAR: begin</w:t>
      </w:r>
    </w:p>
    <w:p w14:paraId="62E9526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  <w:r>
        <w:rPr>
          <w:rFonts w:ascii="Roboto Mono" w:eastAsia="Roboto Mono" w:hAnsi="Roboto Mono" w:cs="Roboto Mono"/>
          <w:color w:val="188038"/>
        </w:rPr>
        <w:t>} = 3'b111;</w:t>
      </w:r>
    </w:p>
    <w:p w14:paraId="2C0B5532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begin </w:t>
      </w:r>
      <w:proofErr w:type="spellStart"/>
      <w:r>
        <w:rPr>
          <w:rFonts w:ascii="Roboto Mono" w:eastAsia="Roboto Mono" w:hAnsi="Roboto Mono" w:cs="Roboto Mono"/>
          <w:color w:val="188038"/>
        </w:rPr>
        <w:t>start_t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=1'b1; </w:t>
      </w:r>
      <w:proofErr w:type="spellStart"/>
      <w:r>
        <w:rPr>
          <w:rFonts w:ascii="Roboto Mono" w:eastAsia="Roboto Mono" w:hAnsi="Roboto Mono" w:cs="Roboto Mono"/>
          <w:color w:val="188038"/>
        </w:rPr>
        <w:t>wait_ticks</w:t>
      </w:r>
      <w:proofErr w:type="spellEnd"/>
      <w:r>
        <w:rPr>
          <w:rFonts w:ascii="Roboto Mono" w:eastAsia="Roboto Mono" w:hAnsi="Roboto Mono" w:cs="Roboto Mono"/>
          <w:color w:val="188038"/>
        </w:rPr>
        <w:t>=SEC(`T_ALLRED_S); end</w:t>
      </w:r>
    </w:p>
    <w:p w14:paraId="49D02AD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</w:t>
      </w:r>
      <w:proofErr w:type="gramStart"/>
      <w:r>
        <w:rPr>
          <w:rFonts w:ascii="Roboto Mono" w:eastAsia="Roboto Mono" w:hAnsi="Roboto Mono" w:cs="Roboto Mono"/>
          <w:color w:val="188038"/>
        </w:rPr>
        <w:t>(!</w:t>
      </w:r>
      <w:proofErr w:type="spellStart"/>
      <w:r>
        <w:rPr>
          <w:rFonts w:ascii="Roboto Mono" w:eastAsia="Roboto Mono" w:hAnsi="Roboto Mono" w:cs="Roboto Mono"/>
          <w:color w:val="188038"/>
        </w:rPr>
        <w:t>busy</w:t>
      </w:r>
      <w:proofErr w:type="gramEnd"/>
      <w:r>
        <w:rPr>
          <w:rFonts w:ascii="Roboto Mono" w:eastAsia="Roboto Mono" w:hAnsi="Roboto Mono" w:cs="Roboto Mono"/>
          <w:color w:val="188038"/>
        </w:rPr>
        <w:t>_t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S_NS_G; // resume cycle</w:t>
      </w:r>
    </w:p>
    <w:p w14:paraId="5208657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2729DE53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S_EMERG_ALL_RED: begin</w:t>
      </w:r>
    </w:p>
    <w:p w14:paraId="0C42EA4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  <w:r>
        <w:rPr>
          <w:rFonts w:ascii="Roboto Mono" w:eastAsia="Roboto Mono" w:hAnsi="Roboto Mono" w:cs="Roboto Mono"/>
          <w:color w:val="188038"/>
        </w:rPr>
        <w:t>} = 3'b111;</w:t>
      </w:r>
    </w:p>
    <w:p w14:paraId="7E233EC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// stay until emergency </w:t>
      </w:r>
      <w:proofErr w:type="spellStart"/>
      <w:r>
        <w:rPr>
          <w:rFonts w:ascii="Roboto Mono" w:eastAsia="Roboto Mono" w:hAnsi="Roboto Mono" w:cs="Roboto Mono"/>
          <w:color w:val="188038"/>
        </w:rPr>
        <w:t>deasserts</w:t>
      </w:r>
      <w:proofErr w:type="spellEnd"/>
      <w:r>
        <w:rPr>
          <w:rFonts w:ascii="Roboto Mono" w:eastAsia="Roboto Mono" w:hAnsi="Roboto Mono" w:cs="Roboto Mono"/>
          <w:color w:val="188038"/>
        </w:rPr>
        <w:t>; state reg handles preemption release -&gt; S_NS_G</w:t>
      </w:r>
    </w:p>
    <w:p w14:paraId="292C119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1AAC8C3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  S_NIGHT_FLASH: begin</w:t>
      </w:r>
    </w:p>
    <w:p w14:paraId="688C5EE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// blink main road Y, side road R using 0.5s toggles</w:t>
      </w:r>
    </w:p>
    <w:p w14:paraId="6C21382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ped_dontwalk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1'b1;</w:t>
      </w:r>
    </w:p>
    <w:p w14:paraId="51741C83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MAIN_IS_NS) begin</w:t>
      </w:r>
    </w:p>
    <w:p w14:paraId="6E76C09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</w:rPr>
        <w:t>ns_y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tick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; 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~tick; // simple blink pattern</w:t>
      </w:r>
    </w:p>
    <w:p w14:paraId="5CC7CD2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tick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; </w:t>
      </w:r>
      <w:proofErr w:type="spellStart"/>
      <w:r>
        <w:rPr>
          <w:rFonts w:ascii="Roboto Mono" w:eastAsia="Roboto Mono" w:hAnsi="Roboto Mono" w:cs="Roboto Mono"/>
          <w:color w:val="188038"/>
        </w:rPr>
        <w:t>ew_y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~tick;</w:t>
      </w:r>
    </w:p>
    <w:p w14:paraId="781733A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end else begin</w:t>
      </w:r>
    </w:p>
    <w:p w14:paraId="2D25749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</w:rPr>
        <w:t>ew_y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tick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; </w:t>
      </w:r>
      <w:proofErr w:type="spellStart"/>
      <w:r>
        <w:rPr>
          <w:rFonts w:ascii="Roboto Mono" w:eastAsia="Roboto Mono" w:hAnsi="Roboto Mono" w:cs="Roboto Mono"/>
          <w:color w:val="188038"/>
        </w:rPr>
        <w:t>ew_r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~tick;</w:t>
      </w:r>
    </w:p>
    <w:p w14:paraId="10F7C16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</w:rPr>
        <w:t>ns_r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tick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; </w:t>
      </w:r>
      <w:proofErr w:type="spellStart"/>
      <w:r>
        <w:rPr>
          <w:rFonts w:ascii="Roboto Mono" w:eastAsia="Roboto Mono" w:hAnsi="Roboto Mono" w:cs="Roboto Mono"/>
          <w:color w:val="188038"/>
        </w:rPr>
        <w:t>ns_y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~tick;</w:t>
      </w:r>
    </w:p>
    <w:p w14:paraId="0BC3EE8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end</w:t>
      </w:r>
    </w:p>
    <w:p w14:paraId="76A3786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// exit when </w:t>
      </w:r>
      <w:proofErr w:type="spellStart"/>
      <w:r>
        <w:rPr>
          <w:rFonts w:ascii="Roboto Mono" w:eastAsia="Roboto Mono" w:hAnsi="Roboto Mono" w:cs="Roboto Mono"/>
          <w:color w:val="188038"/>
        </w:rPr>
        <w:t>night_mode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deasserts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(handled in state reg)</w:t>
      </w:r>
    </w:p>
    <w:p w14:paraId="784EF7C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end</w:t>
      </w:r>
    </w:p>
    <w:p w14:paraId="0885ABB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default: </w:t>
      </w:r>
      <w:proofErr w:type="spellStart"/>
      <w:r>
        <w:rPr>
          <w:rFonts w:ascii="Roboto Mono" w:eastAsia="Roboto Mono" w:hAnsi="Roboto Mono" w:cs="Roboto Mono"/>
          <w:color w:val="188038"/>
        </w:rPr>
        <w:t>s_n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S_NS_G;</w:t>
      </w:r>
    </w:p>
    <w:p w14:paraId="0B19A4D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endcase</w:t>
      </w:r>
      <w:proofErr w:type="spellEnd"/>
    </w:p>
    <w:p w14:paraId="71D65EC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end</w:t>
      </w:r>
    </w:p>
    <w:p w14:paraId="47FF678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endmodule</w:t>
      </w:r>
      <w:proofErr w:type="spellEnd"/>
    </w:p>
    <w:p w14:paraId="2C33F239" w14:textId="77777777" w:rsidR="00253F56" w:rsidRDefault="00253F56"/>
    <w:p w14:paraId="5FE04D6C" w14:textId="77777777" w:rsidR="00253F56" w:rsidRDefault="00000000">
      <w:pPr>
        <w:spacing w:before="240" w:after="240"/>
      </w:pPr>
      <w:r>
        <w:rPr>
          <w:b/>
        </w:rPr>
        <w:t>ChatGPT regeneration prompt</w:t>
      </w:r>
      <w:r>
        <w:rPr>
          <w:b/>
        </w:rPr>
        <w:br/>
      </w:r>
      <w:r>
        <w:t xml:space="preserve"> “Implement a Moore FSM for traffic control with timers, pedestrian insertion, emergency all-red, and night flashing.”</w:t>
      </w:r>
    </w:p>
    <w:p w14:paraId="3B070479" w14:textId="77777777" w:rsidR="00253F56" w:rsidRDefault="00000000">
      <w:r>
        <w:pict w14:anchorId="2347DF4B">
          <v:rect id="_x0000_i1031" style="width:0;height:1.5pt" o:hralign="center" o:hrstd="t" o:hr="t" fillcolor="#a0a0a0" stroked="f"/>
        </w:pict>
      </w:r>
    </w:p>
    <w:p w14:paraId="17436070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fgvjj9b71i3" w:colFirst="0" w:colLast="0"/>
      <w:bookmarkEnd w:id="10"/>
      <w:r>
        <w:rPr>
          <w:b/>
          <w:sz w:val="34"/>
          <w:szCs w:val="34"/>
        </w:rPr>
        <w:t>Step 7 — Top-Level Integration &amp; Pinout</w:t>
      </w:r>
    </w:p>
    <w:p w14:paraId="0ED7714C" w14:textId="77777777" w:rsidR="00253F56" w:rsidRDefault="00000000">
      <w:pPr>
        <w:spacing w:before="240" w:after="240"/>
      </w:pPr>
      <w:r>
        <w:rPr>
          <w:b/>
        </w:rPr>
        <w:t>What are we doing?</w:t>
      </w:r>
      <w:r>
        <w:rPr>
          <w:b/>
        </w:rPr>
        <w:br/>
      </w:r>
      <w:r>
        <w:t xml:space="preserve"> Wiring tick, </w:t>
      </w:r>
      <w:proofErr w:type="spellStart"/>
      <w:r>
        <w:t>debouncers</w:t>
      </w:r>
      <w:proofErr w:type="spellEnd"/>
      <w:r>
        <w:t>, FSM, and IO pins for an FPGA board.</w:t>
      </w:r>
    </w:p>
    <w:p w14:paraId="7A222475" w14:textId="77777777" w:rsidR="00253F56" w:rsidRDefault="00000000">
      <w:pPr>
        <w:spacing w:before="240" w:after="240"/>
      </w:pPr>
      <w:r>
        <w:rPr>
          <w:b/>
        </w:rPr>
        <w:t>Why are we doing it?</w:t>
      </w:r>
      <w:r>
        <w:rPr>
          <w:b/>
        </w:rPr>
        <w:br/>
      </w:r>
      <w:r>
        <w:t xml:space="preserve"> Gives a working bitstream demo on common dev boards.</w:t>
      </w:r>
    </w:p>
    <w:p w14:paraId="0ADD9105" w14:textId="77777777" w:rsidR="00253F56" w:rsidRDefault="00000000">
      <w:pPr>
        <w:spacing w:before="240" w:after="240"/>
        <w:rPr>
          <w:b/>
        </w:rPr>
      </w:pPr>
      <w:r>
        <w:rPr>
          <w:b/>
        </w:rPr>
        <w:t>How do we execute this?</w:t>
      </w:r>
    </w:p>
    <w:p w14:paraId="711131A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//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top.v</w:t>
      </w:r>
      <w:proofErr w:type="spellEnd"/>
      <w:proofErr w:type="gramEnd"/>
    </w:p>
    <w:p w14:paraId="3BAB90E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module </w:t>
      </w:r>
      <w:proofErr w:type="gramStart"/>
      <w:r>
        <w:rPr>
          <w:rFonts w:ascii="Roboto Mono" w:eastAsia="Roboto Mono" w:hAnsi="Roboto Mono" w:cs="Roboto Mono"/>
          <w:color w:val="188038"/>
        </w:rPr>
        <w:t>top(</w:t>
      </w:r>
      <w:proofErr w:type="gramEnd"/>
    </w:p>
    <w:p w14:paraId="3FE33D8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clk_50m, </w:t>
      </w:r>
      <w:proofErr w:type="spellStart"/>
      <w:r>
        <w:rPr>
          <w:rFonts w:ascii="Roboto Mono" w:eastAsia="Roboto Mono" w:hAnsi="Roboto Mono" w:cs="Roboto Mono"/>
          <w:color w:val="188038"/>
        </w:rPr>
        <w:t>rst_btn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0BBCE3D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input  wire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veh_ns_raw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veh_ew_raw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ped_btn_raw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emergency_raw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night_raw</w:t>
      </w:r>
      <w:proofErr w:type="spellEnd"/>
      <w:r>
        <w:rPr>
          <w:rFonts w:ascii="Roboto Mono" w:eastAsia="Roboto Mono" w:hAnsi="Roboto Mono" w:cs="Roboto Mono"/>
          <w:color w:val="188038"/>
        </w:rPr>
        <w:t>,</w:t>
      </w:r>
    </w:p>
    <w:p w14:paraId="687DDA5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output wire NS_G, NS_Y, NS_R, EW_G, EW_Y, EW_R,</w:t>
      </w:r>
    </w:p>
    <w:p w14:paraId="3F2D3123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output wire PED_WALK, PED_DONT</w:t>
      </w:r>
    </w:p>
    <w:p w14:paraId="43C2F22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);</w:t>
      </w:r>
    </w:p>
    <w:p w14:paraId="28D0348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wire 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~</w:t>
      </w:r>
      <w:proofErr w:type="spellStart"/>
      <w:r>
        <w:rPr>
          <w:rFonts w:ascii="Roboto Mono" w:eastAsia="Roboto Mono" w:hAnsi="Roboto Mono" w:cs="Roboto Mono"/>
          <w:color w:val="188038"/>
        </w:rPr>
        <w:t>rst_btn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567C1CFF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7271497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10 Hz tick</w:t>
      </w:r>
    </w:p>
    <w:p w14:paraId="7F1B2F9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wire tick;</w:t>
      </w:r>
    </w:p>
    <w:p w14:paraId="50FEA9D2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clk_en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#</w:t>
      </w:r>
      <w:proofErr w:type="gramStart"/>
      <w:r>
        <w:rPr>
          <w:rFonts w:ascii="Roboto Mono" w:eastAsia="Roboto Mono" w:hAnsi="Roboto Mono" w:cs="Roboto Mono"/>
          <w:color w:val="188038"/>
        </w:rPr>
        <w:t>(.CLK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HZ(</w:t>
      </w:r>
      <w:proofErr w:type="gramEnd"/>
      <w:r>
        <w:rPr>
          <w:rFonts w:ascii="Roboto Mono" w:eastAsia="Roboto Mono" w:hAnsi="Roboto Mono" w:cs="Roboto Mono"/>
          <w:color w:val="188038"/>
        </w:rPr>
        <w:t>50_000_000)</w:t>
      </w:r>
      <w:proofErr w:type="gramStart"/>
      <w:r>
        <w:rPr>
          <w:rFonts w:ascii="Roboto Mono" w:eastAsia="Roboto Mono" w:hAnsi="Roboto Mono" w:cs="Roboto Mono"/>
          <w:color w:val="188038"/>
        </w:rPr>
        <w:t>, .TICK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HZ(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10)) </w:t>
      </w:r>
      <w:proofErr w:type="spellStart"/>
      <w:r>
        <w:rPr>
          <w:rFonts w:ascii="Roboto Mono" w:eastAsia="Roboto Mono" w:hAnsi="Roboto Mono" w:cs="Roboto Mono"/>
          <w:color w:val="188038"/>
        </w:rPr>
        <w:t>u_tick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(.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(clk_50m)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rst</w:t>
      </w:r>
      <w:proofErr w:type="gramEnd"/>
      <w:r>
        <w:rPr>
          <w:rFonts w:ascii="Roboto Mono" w:eastAsia="Roboto Mono" w:hAnsi="Roboto Mono" w:cs="Roboto Mono"/>
          <w:color w:val="188038"/>
        </w:rPr>
        <w:t>_n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 .tick</w:t>
      </w:r>
      <w:proofErr w:type="gramEnd"/>
      <w:r>
        <w:rPr>
          <w:rFonts w:ascii="Roboto Mono" w:eastAsia="Roboto Mono" w:hAnsi="Roboto Mono" w:cs="Roboto Mono"/>
          <w:color w:val="188038"/>
        </w:rPr>
        <w:t>(tick));</w:t>
      </w:r>
    </w:p>
    <w:p w14:paraId="54C5CD02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435698E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Debounce/sync inputs</w:t>
      </w:r>
    </w:p>
    <w:p w14:paraId="6C347AD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wire </w:t>
      </w:r>
      <w:proofErr w:type="spellStart"/>
      <w:r>
        <w:rPr>
          <w:rFonts w:ascii="Roboto Mono" w:eastAsia="Roboto Mono" w:hAnsi="Roboto Mono" w:cs="Roboto Mono"/>
          <w:color w:val="188038"/>
        </w:rPr>
        <w:t>ped_pulse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ped_level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em_pulse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em_level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night_level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vns_level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vew_level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345A127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debounce_sync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#</w:t>
      </w:r>
      <w:proofErr w:type="gramStart"/>
      <w:r>
        <w:rPr>
          <w:rFonts w:ascii="Roboto Mono" w:eastAsia="Roboto Mono" w:hAnsi="Roboto Mono" w:cs="Roboto Mono"/>
          <w:color w:val="188038"/>
        </w:rPr>
        <w:t>(.TICKS</w:t>
      </w:r>
      <w:proofErr w:type="gramEnd"/>
      <w:r>
        <w:rPr>
          <w:rFonts w:ascii="Roboto Mono" w:eastAsia="Roboto Mono" w:hAnsi="Roboto Mono" w:cs="Roboto Mono"/>
          <w:color w:val="188038"/>
        </w:rPr>
        <w:t>(3)) u_ped</w:t>
      </w:r>
      <w:proofErr w:type="gramStart"/>
      <w:r>
        <w:rPr>
          <w:rFonts w:ascii="Roboto Mono" w:eastAsia="Roboto Mono" w:hAnsi="Roboto Mono" w:cs="Roboto Mono"/>
          <w:color w:val="188038"/>
        </w:rPr>
        <w:t>(.clk</w:t>
      </w:r>
      <w:proofErr w:type="gramEnd"/>
      <w:r>
        <w:rPr>
          <w:rFonts w:ascii="Roboto Mono" w:eastAsia="Roboto Mono" w:hAnsi="Roboto Mono" w:cs="Roboto Mono"/>
          <w:color w:val="188038"/>
        </w:rPr>
        <w:t>(clk_50m)</w:t>
      </w:r>
      <w:proofErr w:type="gramStart"/>
      <w:r>
        <w:rPr>
          <w:rFonts w:ascii="Roboto Mono" w:eastAsia="Roboto Mono" w:hAnsi="Roboto Mono" w:cs="Roboto Mono"/>
          <w:color w:val="188038"/>
        </w:rPr>
        <w:t>,.rst</w:t>
      </w:r>
      <w:proofErr w:type="gramEnd"/>
      <w:r>
        <w:rPr>
          <w:rFonts w:ascii="Roboto Mono" w:eastAsia="Roboto Mono" w:hAnsi="Roboto Mono" w:cs="Roboto Mono"/>
          <w:color w:val="188038"/>
        </w:rPr>
        <w:t>_n(rst_n)</w:t>
      </w:r>
      <w:proofErr w:type="gramStart"/>
      <w:r>
        <w:rPr>
          <w:rFonts w:ascii="Roboto Mono" w:eastAsia="Roboto Mono" w:hAnsi="Roboto Mono" w:cs="Roboto Mono"/>
          <w:color w:val="188038"/>
        </w:rPr>
        <w:t>,.tick</w:t>
      </w:r>
      <w:proofErr w:type="gramEnd"/>
      <w:r>
        <w:rPr>
          <w:rFonts w:ascii="Roboto Mono" w:eastAsia="Roboto Mono" w:hAnsi="Roboto Mono" w:cs="Roboto Mono"/>
          <w:color w:val="188038"/>
        </w:rPr>
        <w:t>(tick)</w:t>
      </w:r>
      <w:proofErr w:type="gramStart"/>
      <w:r>
        <w:rPr>
          <w:rFonts w:ascii="Roboto Mono" w:eastAsia="Roboto Mono" w:hAnsi="Roboto Mono" w:cs="Roboto Mono"/>
          <w:color w:val="188038"/>
        </w:rPr>
        <w:t>,.async</w:t>
      </w:r>
      <w:proofErr w:type="gramEnd"/>
      <w:r>
        <w:rPr>
          <w:rFonts w:ascii="Roboto Mono" w:eastAsia="Roboto Mono" w:hAnsi="Roboto Mono" w:cs="Roboto Mono"/>
          <w:color w:val="188038"/>
        </w:rPr>
        <w:t>_in(ped_btn_raw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pulse(ped_pulse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level(ped_level));</w:t>
      </w:r>
    </w:p>
    <w:p w14:paraId="7E82BF62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debounce_sync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#</w:t>
      </w:r>
      <w:proofErr w:type="gramStart"/>
      <w:r>
        <w:rPr>
          <w:rFonts w:ascii="Roboto Mono" w:eastAsia="Roboto Mono" w:hAnsi="Roboto Mono" w:cs="Roboto Mono"/>
          <w:color w:val="188038"/>
        </w:rPr>
        <w:t>(.TICKS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(1)) </w:t>
      </w:r>
      <w:proofErr w:type="spellStart"/>
      <w:r>
        <w:rPr>
          <w:rFonts w:ascii="Roboto Mono" w:eastAsia="Roboto Mono" w:hAnsi="Roboto Mono" w:cs="Roboto Mono"/>
          <w:color w:val="188038"/>
        </w:rPr>
        <w:t>u_em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(.clk</w:t>
      </w:r>
      <w:proofErr w:type="gramEnd"/>
      <w:r>
        <w:rPr>
          <w:rFonts w:ascii="Roboto Mono" w:eastAsia="Roboto Mono" w:hAnsi="Roboto Mono" w:cs="Roboto Mono"/>
          <w:color w:val="188038"/>
        </w:rPr>
        <w:t>(clk_50m)</w:t>
      </w:r>
      <w:proofErr w:type="gramStart"/>
      <w:r>
        <w:rPr>
          <w:rFonts w:ascii="Roboto Mono" w:eastAsia="Roboto Mono" w:hAnsi="Roboto Mono" w:cs="Roboto Mono"/>
          <w:color w:val="188038"/>
        </w:rPr>
        <w:t>,.rst</w:t>
      </w:r>
      <w:proofErr w:type="gramEnd"/>
      <w:r>
        <w:rPr>
          <w:rFonts w:ascii="Roboto Mono" w:eastAsia="Roboto Mono" w:hAnsi="Roboto Mono" w:cs="Roboto Mono"/>
          <w:color w:val="188038"/>
        </w:rPr>
        <w:t>_n(rst_n)</w:t>
      </w:r>
      <w:proofErr w:type="gramStart"/>
      <w:r>
        <w:rPr>
          <w:rFonts w:ascii="Roboto Mono" w:eastAsia="Roboto Mono" w:hAnsi="Roboto Mono" w:cs="Roboto Mono"/>
          <w:color w:val="188038"/>
        </w:rPr>
        <w:t>,.tick</w:t>
      </w:r>
      <w:proofErr w:type="gramEnd"/>
      <w:r>
        <w:rPr>
          <w:rFonts w:ascii="Roboto Mono" w:eastAsia="Roboto Mono" w:hAnsi="Roboto Mono" w:cs="Roboto Mono"/>
          <w:color w:val="188038"/>
        </w:rPr>
        <w:t>(tick)</w:t>
      </w:r>
      <w:proofErr w:type="gramStart"/>
      <w:r>
        <w:rPr>
          <w:rFonts w:ascii="Roboto Mono" w:eastAsia="Roboto Mono" w:hAnsi="Roboto Mono" w:cs="Roboto Mono"/>
          <w:color w:val="188038"/>
        </w:rPr>
        <w:t>,.async</w:t>
      </w:r>
      <w:proofErr w:type="gramEnd"/>
      <w:r>
        <w:rPr>
          <w:rFonts w:ascii="Roboto Mono" w:eastAsia="Roboto Mono" w:hAnsi="Roboto Mono" w:cs="Roboto Mono"/>
          <w:color w:val="188038"/>
        </w:rPr>
        <w:t>_in(emergency_raw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pulse(em_pulse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level(em_level));</w:t>
      </w:r>
    </w:p>
    <w:p w14:paraId="78F50B3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debounce_sync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#</w:t>
      </w:r>
      <w:proofErr w:type="gramStart"/>
      <w:r>
        <w:rPr>
          <w:rFonts w:ascii="Roboto Mono" w:eastAsia="Roboto Mono" w:hAnsi="Roboto Mono" w:cs="Roboto Mono"/>
          <w:color w:val="188038"/>
        </w:rPr>
        <w:t>(.TICKS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(1)) </w:t>
      </w:r>
      <w:proofErr w:type="spellStart"/>
      <w:r>
        <w:rPr>
          <w:rFonts w:ascii="Roboto Mono" w:eastAsia="Roboto Mono" w:hAnsi="Roboto Mono" w:cs="Roboto Mono"/>
          <w:color w:val="188038"/>
        </w:rPr>
        <w:t>u_ng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(.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(clk_50m)</w:t>
      </w:r>
      <w:proofErr w:type="gramStart"/>
      <w:r>
        <w:rPr>
          <w:rFonts w:ascii="Roboto Mono" w:eastAsia="Roboto Mono" w:hAnsi="Roboto Mono" w:cs="Roboto Mono"/>
          <w:color w:val="188038"/>
        </w:rPr>
        <w:t>,.</w:t>
      </w:r>
      <w:proofErr w:type="spellStart"/>
      <w:r>
        <w:rPr>
          <w:rFonts w:ascii="Roboto Mono" w:eastAsia="Roboto Mono" w:hAnsi="Roboto Mono" w:cs="Roboto Mono"/>
          <w:color w:val="188038"/>
        </w:rPr>
        <w:t>rst</w:t>
      </w:r>
      <w:proofErr w:type="gramEnd"/>
      <w:r>
        <w:rPr>
          <w:rFonts w:ascii="Roboto Mono" w:eastAsia="Roboto Mono" w:hAnsi="Roboto Mono" w:cs="Roboto Mono"/>
          <w:color w:val="188038"/>
        </w:rPr>
        <w:t>_n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,.tick</w:t>
      </w:r>
      <w:proofErr w:type="gramEnd"/>
      <w:r>
        <w:rPr>
          <w:rFonts w:ascii="Roboto Mono" w:eastAsia="Roboto Mono" w:hAnsi="Roboto Mono" w:cs="Roboto Mono"/>
          <w:color w:val="188038"/>
        </w:rPr>
        <w:t>(tick)</w:t>
      </w:r>
      <w:proofErr w:type="gramStart"/>
      <w:r>
        <w:rPr>
          <w:rFonts w:ascii="Roboto Mono" w:eastAsia="Roboto Mono" w:hAnsi="Roboto Mono" w:cs="Roboto Mono"/>
          <w:color w:val="188038"/>
        </w:rPr>
        <w:t>,.</w:t>
      </w:r>
      <w:proofErr w:type="spellStart"/>
      <w:r>
        <w:rPr>
          <w:rFonts w:ascii="Roboto Mono" w:eastAsia="Roboto Mono" w:hAnsi="Roboto Mono" w:cs="Roboto Mono"/>
          <w:color w:val="188038"/>
        </w:rPr>
        <w:t>async</w:t>
      </w:r>
      <w:proofErr w:type="gramEnd"/>
      <w:r>
        <w:rPr>
          <w:rFonts w:ascii="Roboto Mono" w:eastAsia="Roboto Mono" w:hAnsi="Roboto Mono" w:cs="Roboto Mono"/>
          <w:color w:val="188038"/>
        </w:rPr>
        <w:t>_in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night_raw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 xml:space="preserve">),   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pulse(),.</w:t>
      </w:r>
      <w:proofErr w:type="gramEnd"/>
      <w:r>
        <w:rPr>
          <w:rFonts w:ascii="Roboto Mono" w:eastAsia="Roboto Mono" w:hAnsi="Roboto Mono" w:cs="Roboto Mono"/>
          <w:color w:val="188038"/>
        </w:rPr>
        <w:t>level(</w:t>
      </w:r>
      <w:proofErr w:type="spellStart"/>
      <w:r>
        <w:rPr>
          <w:rFonts w:ascii="Roboto Mono" w:eastAsia="Roboto Mono" w:hAnsi="Roboto Mono" w:cs="Roboto Mono"/>
          <w:color w:val="188038"/>
        </w:rPr>
        <w:t>night_level</w:t>
      </w:r>
      <w:proofErr w:type="spellEnd"/>
      <w:r>
        <w:rPr>
          <w:rFonts w:ascii="Roboto Mono" w:eastAsia="Roboto Mono" w:hAnsi="Roboto Mono" w:cs="Roboto Mono"/>
          <w:color w:val="188038"/>
        </w:rPr>
        <w:t>));</w:t>
      </w:r>
    </w:p>
    <w:p w14:paraId="6BBCE7B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debounce_sync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#</w:t>
      </w:r>
      <w:proofErr w:type="gramStart"/>
      <w:r>
        <w:rPr>
          <w:rFonts w:ascii="Roboto Mono" w:eastAsia="Roboto Mono" w:hAnsi="Roboto Mono" w:cs="Roboto Mono"/>
          <w:color w:val="188038"/>
        </w:rPr>
        <w:t>(.TICKS</w:t>
      </w:r>
      <w:proofErr w:type="gramEnd"/>
      <w:r>
        <w:rPr>
          <w:rFonts w:ascii="Roboto Mono" w:eastAsia="Roboto Mono" w:hAnsi="Roboto Mono" w:cs="Roboto Mono"/>
          <w:color w:val="188038"/>
        </w:rPr>
        <w:t>(1)) u_vns</w:t>
      </w:r>
      <w:proofErr w:type="gramStart"/>
      <w:r>
        <w:rPr>
          <w:rFonts w:ascii="Roboto Mono" w:eastAsia="Roboto Mono" w:hAnsi="Roboto Mono" w:cs="Roboto Mono"/>
          <w:color w:val="188038"/>
        </w:rPr>
        <w:t>(.clk</w:t>
      </w:r>
      <w:proofErr w:type="gramEnd"/>
      <w:r>
        <w:rPr>
          <w:rFonts w:ascii="Roboto Mono" w:eastAsia="Roboto Mono" w:hAnsi="Roboto Mono" w:cs="Roboto Mono"/>
          <w:color w:val="188038"/>
        </w:rPr>
        <w:t>(clk_50m)</w:t>
      </w:r>
      <w:proofErr w:type="gramStart"/>
      <w:r>
        <w:rPr>
          <w:rFonts w:ascii="Roboto Mono" w:eastAsia="Roboto Mono" w:hAnsi="Roboto Mono" w:cs="Roboto Mono"/>
          <w:color w:val="188038"/>
        </w:rPr>
        <w:t>,.rst</w:t>
      </w:r>
      <w:proofErr w:type="gramEnd"/>
      <w:r>
        <w:rPr>
          <w:rFonts w:ascii="Roboto Mono" w:eastAsia="Roboto Mono" w:hAnsi="Roboto Mono" w:cs="Roboto Mono"/>
          <w:color w:val="188038"/>
        </w:rPr>
        <w:t>_n(rst_n)</w:t>
      </w:r>
      <w:proofErr w:type="gramStart"/>
      <w:r>
        <w:rPr>
          <w:rFonts w:ascii="Roboto Mono" w:eastAsia="Roboto Mono" w:hAnsi="Roboto Mono" w:cs="Roboto Mono"/>
          <w:color w:val="188038"/>
        </w:rPr>
        <w:t>,.tick</w:t>
      </w:r>
      <w:proofErr w:type="gramEnd"/>
      <w:r>
        <w:rPr>
          <w:rFonts w:ascii="Roboto Mono" w:eastAsia="Roboto Mono" w:hAnsi="Roboto Mono" w:cs="Roboto Mono"/>
          <w:color w:val="188038"/>
        </w:rPr>
        <w:t>(tick)</w:t>
      </w:r>
      <w:proofErr w:type="gramStart"/>
      <w:r>
        <w:rPr>
          <w:rFonts w:ascii="Roboto Mono" w:eastAsia="Roboto Mono" w:hAnsi="Roboto Mono" w:cs="Roboto Mono"/>
          <w:color w:val="188038"/>
        </w:rPr>
        <w:t>,.async</w:t>
      </w:r>
      <w:proofErr w:type="gramEnd"/>
      <w:r>
        <w:rPr>
          <w:rFonts w:ascii="Roboto Mono" w:eastAsia="Roboto Mono" w:hAnsi="Roboto Mono" w:cs="Roboto Mono"/>
          <w:color w:val="188038"/>
        </w:rPr>
        <w:t>_in(veh_ns_raw)</w:t>
      </w:r>
      <w:proofErr w:type="gramStart"/>
      <w:r>
        <w:rPr>
          <w:rFonts w:ascii="Roboto Mono" w:eastAsia="Roboto Mono" w:hAnsi="Roboto Mono" w:cs="Roboto Mono"/>
          <w:color w:val="188038"/>
        </w:rPr>
        <w:t>, .pulse</w:t>
      </w:r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level(</w:t>
      </w:r>
      <w:proofErr w:type="spellStart"/>
      <w:r>
        <w:rPr>
          <w:rFonts w:ascii="Roboto Mono" w:eastAsia="Roboto Mono" w:hAnsi="Roboto Mono" w:cs="Roboto Mono"/>
          <w:color w:val="188038"/>
        </w:rPr>
        <w:t>vns_level</w:t>
      </w:r>
      <w:proofErr w:type="spellEnd"/>
      <w:r>
        <w:rPr>
          <w:rFonts w:ascii="Roboto Mono" w:eastAsia="Roboto Mono" w:hAnsi="Roboto Mono" w:cs="Roboto Mono"/>
          <w:color w:val="188038"/>
        </w:rPr>
        <w:t>));</w:t>
      </w:r>
    </w:p>
    <w:p w14:paraId="49125F7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debounce_sync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#</w:t>
      </w:r>
      <w:proofErr w:type="gramStart"/>
      <w:r>
        <w:rPr>
          <w:rFonts w:ascii="Roboto Mono" w:eastAsia="Roboto Mono" w:hAnsi="Roboto Mono" w:cs="Roboto Mono"/>
          <w:color w:val="188038"/>
        </w:rPr>
        <w:t>(.TICKS</w:t>
      </w:r>
      <w:proofErr w:type="gramEnd"/>
      <w:r>
        <w:rPr>
          <w:rFonts w:ascii="Roboto Mono" w:eastAsia="Roboto Mono" w:hAnsi="Roboto Mono" w:cs="Roboto Mono"/>
          <w:color w:val="188038"/>
        </w:rPr>
        <w:t>(1)) u_vew</w:t>
      </w:r>
      <w:proofErr w:type="gramStart"/>
      <w:r>
        <w:rPr>
          <w:rFonts w:ascii="Roboto Mono" w:eastAsia="Roboto Mono" w:hAnsi="Roboto Mono" w:cs="Roboto Mono"/>
          <w:color w:val="188038"/>
        </w:rPr>
        <w:t>(.clk</w:t>
      </w:r>
      <w:proofErr w:type="gramEnd"/>
      <w:r>
        <w:rPr>
          <w:rFonts w:ascii="Roboto Mono" w:eastAsia="Roboto Mono" w:hAnsi="Roboto Mono" w:cs="Roboto Mono"/>
          <w:color w:val="188038"/>
        </w:rPr>
        <w:t>(clk_50m)</w:t>
      </w:r>
      <w:proofErr w:type="gramStart"/>
      <w:r>
        <w:rPr>
          <w:rFonts w:ascii="Roboto Mono" w:eastAsia="Roboto Mono" w:hAnsi="Roboto Mono" w:cs="Roboto Mono"/>
          <w:color w:val="188038"/>
        </w:rPr>
        <w:t>,.rst</w:t>
      </w:r>
      <w:proofErr w:type="gramEnd"/>
      <w:r>
        <w:rPr>
          <w:rFonts w:ascii="Roboto Mono" w:eastAsia="Roboto Mono" w:hAnsi="Roboto Mono" w:cs="Roboto Mono"/>
          <w:color w:val="188038"/>
        </w:rPr>
        <w:t>_n(rst_n)</w:t>
      </w:r>
      <w:proofErr w:type="gramStart"/>
      <w:r>
        <w:rPr>
          <w:rFonts w:ascii="Roboto Mono" w:eastAsia="Roboto Mono" w:hAnsi="Roboto Mono" w:cs="Roboto Mono"/>
          <w:color w:val="188038"/>
        </w:rPr>
        <w:t>,.tick</w:t>
      </w:r>
      <w:proofErr w:type="gramEnd"/>
      <w:r>
        <w:rPr>
          <w:rFonts w:ascii="Roboto Mono" w:eastAsia="Roboto Mono" w:hAnsi="Roboto Mono" w:cs="Roboto Mono"/>
          <w:color w:val="188038"/>
        </w:rPr>
        <w:t>(tick)</w:t>
      </w:r>
      <w:proofErr w:type="gramStart"/>
      <w:r>
        <w:rPr>
          <w:rFonts w:ascii="Roboto Mono" w:eastAsia="Roboto Mono" w:hAnsi="Roboto Mono" w:cs="Roboto Mono"/>
          <w:color w:val="188038"/>
        </w:rPr>
        <w:t>,.async</w:t>
      </w:r>
      <w:proofErr w:type="gramEnd"/>
      <w:r>
        <w:rPr>
          <w:rFonts w:ascii="Roboto Mono" w:eastAsia="Roboto Mono" w:hAnsi="Roboto Mono" w:cs="Roboto Mono"/>
          <w:color w:val="188038"/>
        </w:rPr>
        <w:t>_in(veh_ew_raw)</w:t>
      </w:r>
      <w:proofErr w:type="gramStart"/>
      <w:r>
        <w:rPr>
          <w:rFonts w:ascii="Roboto Mono" w:eastAsia="Roboto Mono" w:hAnsi="Roboto Mono" w:cs="Roboto Mono"/>
          <w:color w:val="188038"/>
        </w:rPr>
        <w:t>, .pulse</w:t>
      </w:r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level(</w:t>
      </w:r>
      <w:proofErr w:type="spellStart"/>
      <w:r>
        <w:rPr>
          <w:rFonts w:ascii="Roboto Mono" w:eastAsia="Roboto Mono" w:hAnsi="Roboto Mono" w:cs="Roboto Mono"/>
          <w:color w:val="188038"/>
        </w:rPr>
        <w:t>vew_level</w:t>
      </w:r>
      <w:proofErr w:type="spellEnd"/>
      <w:r>
        <w:rPr>
          <w:rFonts w:ascii="Roboto Mono" w:eastAsia="Roboto Mono" w:hAnsi="Roboto Mono" w:cs="Roboto Mono"/>
          <w:color w:val="188038"/>
        </w:rPr>
        <w:t>));</w:t>
      </w:r>
    </w:p>
    <w:p w14:paraId="60E598DF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63267CC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FSM</w:t>
      </w:r>
    </w:p>
    <w:p w14:paraId="568DA8F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traffic_fsm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#</w:t>
      </w:r>
      <w:proofErr w:type="gramStart"/>
      <w:r>
        <w:rPr>
          <w:rFonts w:ascii="Roboto Mono" w:eastAsia="Roboto Mono" w:hAnsi="Roboto Mono" w:cs="Roboto Mono"/>
          <w:color w:val="188038"/>
        </w:rPr>
        <w:t>(.MAIN</w:t>
      </w:r>
      <w:proofErr w:type="gramEnd"/>
      <w:r>
        <w:rPr>
          <w:rFonts w:ascii="Roboto Mono" w:eastAsia="Roboto Mono" w:hAnsi="Roboto Mono" w:cs="Roboto Mono"/>
          <w:color w:val="188038"/>
        </w:rPr>
        <w:t>_IS_</w:t>
      </w:r>
      <w:proofErr w:type="gramStart"/>
      <w:r>
        <w:rPr>
          <w:rFonts w:ascii="Roboto Mono" w:eastAsia="Roboto Mono" w:hAnsi="Roboto Mono" w:cs="Roboto Mono"/>
          <w:color w:val="188038"/>
        </w:rPr>
        <w:t>NS(</w:t>
      </w:r>
      <w:proofErr w:type="gramEnd"/>
      <w:r>
        <w:rPr>
          <w:rFonts w:ascii="Roboto Mono" w:eastAsia="Roboto Mono" w:hAnsi="Roboto Mono" w:cs="Roboto Mono"/>
          <w:color w:val="188038"/>
        </w:rPr>
        <w:t>1)</w:t>
      </w:r>
      <w:proofErr w:type="gramStart"/>
      <w:r>
        <w:rPr>
          <w:rFonts w:ascii="Roboto Mono" w:eastAsia="Roboto Mono" w:hAnsi="Roboto Mono" w:cs="Roboto Mono"/>
          <w:color w:val="188038"/>
        </w:rPr>
        <w:t>, .TICK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HZ(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10)) </w:t>
      </w:r>
      <w:proofErr w:type="spellStart"/>
      <w:r>
        <w:rPr>
          <w:rFonts w:ascii="Roboto Mono" w:eastAsia="Roboto Mono" w:hAnsi="Roboto Mono" w:cs="Roboto Mono"/>
          <w:color w:val="188038"/>
        </w:rPr>
        <w:t>u_</w:t>
      </w:r>
      <w:proofErr w:type="gramStart"/>
      <w:r>
        <w:rPr>
          <w:rFonts w:ascii="Roboto Mono" w:eastAsia="Roboto Mono" w:hAnsi="Roboto Mono" w:cs="Roboto Mono"/>
          <w:color w:val="188038"/>
        </w:rPr>
        <w:t>fsm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</w:p>
    <w:p w14:paraId="13991C2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(clk_50m)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rst</w:t>
      </w:r>
      <w:proofErr w:type="gramEnd"/>
      <w:r>
        <w:rPr>
          <w:rFonts w:ascii="Roboto Mono" w:eastAsia="Roboto Mono" w:hAnsi="Roboto Mono" w:cs="Roboto Mono"/>
          <w:color w:val="188038"/>
        </w:rPr>
        <w:t>_n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rst_n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 .tick</w:t>
      </w:r>
      <w:proofErr w:type="gramEnd"/>
      <w:r>
        <w:rPr>
          <w:rFonts w:ascii="Roboto Mono" w:eastAsia="Roboto Mono" w:hAnsi="Roboto Mono" w:cs="Roboto Mono"/>
          <w:color w:val="188038"/>
        </w:rPr>
        <w:t>(tick),</w:t>
      </w:r>
    </w:p>
    <w:p w14:paraId="73D9ABA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veh</w:t>
      </w:r>
      <w:proofErr w:type="gramEnd"/>
      <w:r>
        <w:rPr>
          <w:rFonts w:ascii="Roboto Mono" w:eastAsia="Roboto Mono" w:hAnsi="Roboto Mono" w:cs="Roboto Mono"/>
          <w:color w:val="188038"/>
        </w:rPr>
        <w:t>_ns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vns_level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veh</w:t>
      </w:r>
      <w:proofErr w:type="gramEnd"/>
      <w:r>
        <w:rPr>
          <w:rFonts w:ascii="Roboto Mono" w:eastAsia="Roboto Mono" w:hAnsi="Roboto Mono" w:cs="Roboto Mono"/>
          <w:color w:val="188038"/>
        </w:rPr>
        <w:t>_ew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vew_level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ped</w:t>
      </w:r>
      <w:proofErr w:type="gramEnd"/>
      <w:r>
        <w:rPr>
          <w:rFonts w:ascii="Roboto Mono" w:eastAsia="Roboto Mono" w:hAnsi="Roboto Mono" w:cs="Roboto Mono"/>
          <w:color w:val="188038"/>
        </w:rPr>
        <w:t>_pulse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ped_pulse</w:t>
      </w:r>
      <w:proofErr w:type="spellEnd"/>
      <w:r>
        <w:rPr>
          <w:rFonts w:ascii="Roboto Mono" w:eastAsia="Roboto Mono" w:hAnsi="Roboto Mono" w:cs="Roboto Mono"/>
          <w:color w:val="188038"/>
        </w:rPr>
        <w:t>),</w:t>
      </w:r>
    </w:p>
    <w:p w14:paraId="009B1B4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.emergency</w:t>
      </w:r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em_level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night</w:t>
      </w:r>
      <w:proofErr w:type="gramEnd"/>
      <w:r>
        <w:rPr>
          <w:rFonts w:ascii="Roboto Mono" w:eastAsia="Roboto Mono" w:hAnsi="Roboto Mono" w:cs="Roboto Mono"/>
          <w:color w:val="188038"/>
        </w:rPr>
        <w:t>_mode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night_level</w:t>
      </w:r>
      <w:proofErr w:type="spellEnd"/>
      <w:r>
        <w:rPr>
          <w:rFonts w:ascii="Roboto Mono" w:eastAsia="Roboto Mono" w:hAnsi="Roboto Mono" w:cs="Roboto Mono"/>
          <w:color w:val="188038"/>
        </w:rPr>
        <w:t>),</w:t>
      </w:r>
    </w:p>
    <w:p w14:paraId="5973601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ns</w:t>
      </w:r>
      <w:proofErr w:type="gramEnd"/>
      <w:r>
        <w:rPr>
          <w:rFonts w:ascii="Roboto Mono" w:eastAsia="Roboto Mono" w:hAnsi="Roboto Mono" w:cs="Roboto Mono"/>
          <w:color w:val="188038"/>
        </w:rPr>
        <w:t>_g</w:t>
      </w:r>
      <w:proofErr w:type="spellEnd"/>
      <w:r>
        <w:rPr>
          <w:rFonts w:ascii="Roboto Mono" w:eastAsia="Roboto Mono" w:hAnsi="Roboto Mono" w:cs="Roboto Mono"/>
          <w:color w:val="188038"/>
        </w:rPr>
        <w:t>(NS_G)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ns</w:t>
      </w:r>
      <w:proofErr w:type="gramEnd"/>
      <w:r>
        <w:rPr>
          <w:rFonts w:ascii="Roboto Mono" w:eastAsia="Roboto Mono" w:hAnsi="Roboto Mono" w:cs="Roboto Mono"/>
          <w:color w:val="188038"/>
        </w:rPr>
        <w:t>_y</w:t>
      </w:r>
      <w:proofErr w:type="spellEnd"/>
      <w:r>
        <w:rPr>
          <w:rFonts w:ascii="Roboto Mono" w:eastAsia="Roboto Mono" w:hAnsi="Roboto Mono" w:cs="Roboto Mono"/>
          <w:color w:val="188038"/>
        </w:rPr>
        <w:t>(NS_Y)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ns</w:t>
      </w:r>
      <w:proofErr w:type="gramEnd"/>
      <w:r>
        <w:rPr>
          <w:rFonts w:ascii="Roboto Mono" w:eastAsia="Roboto Mono" w:hAnsi="Roboto Mono" w:cs="Roboto Mono"/>
          <w:color w:val="188038"/>
        </w:rPr>
        <w:t>_r</w:t>
      </w:r>
      <w:proofErr w:type="spellEnd"/>
      <w:r>
        <w:rPr>
          <w:rFonts w:ascii="Roboto Mono" w:eastAsia="Roboto Mono" w:hAnsi="Roboto Mono" w:cs="Roboto Mono"/>
          <w:color w:val="188038"/>
        </w:rPr>
        <w:t>(NS_R),</w:t>
      </w:r>
    </w:p>
    <w:p w14:paraId="3A39592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ew</w:t>
      </w:r>
      <w:proofErr w:type="gramEnd"/>
      <w:r>
        <w:rPr>
          <w:rFonts w:ascii="Roboto Mono" w:eastAsia="Roboto Mono" w:hAnsi="Roboto Mono" w:cs="Roboto Mono"/>
          <w:color w:val="188038"/>
        </w:rPr>
        <w:t>_g</w:t>
      </w:r>
      <w:proofErr w:type="spellEnd"/>
      <w:r>
        <w:rPr>
          <w:rFonts w:ascii="Roboto Mono" w:eastAsia="Roboto Mono" w:hAnsi="Roboto Mono" w:cs="Roboto Mono"/>
          <w:color w:val="188038"/>
        </w:rPr>
        <w:t>(EW_G)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ew</w:t>
      </w:r>
      <w:proofErr w:type="gramEnd"/>
      <w:r>
        <w:rPr>
          <w:rFonts w:ascii="Roboto Mono" w:eastAsia="Roboto Mono" w:hAnsi="Roboto Mono" w:cs="Roboto Mono"/>
          <w:color w:val="188038"/>
        </w:rPr>
        <w:t>_y</w:t>
      </w:r>
      <w:proofErr w:type="spellEnd"/>
      <w:r>
        <w:rPr>
          <w:rFonts w:ascii="Roboto Mono" w:eastAsia="Roboto Mono" w:hAnsi="Roboto Mono" w:cs="Roboto Mono"/>
          <w:color w:val="188038"/>
        </w:rPr>
        <w:t>(EW_Y)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ew</w:t>
      </w:r>
      <w:proofErr w:type="gramEnd"/>
      <w:r>
        <w:rPr>
          <w:rFonts w:ascii="Roboto Mono" w:eastAsia="Roboto Mono" w:hAnsi="Roboto Mono" w:cs="Roboto Mono"/>
          <w:color w:val="188038"/>
        </w:rPr>
        <w:t>_r</w:t>
      </w:r>
      <w:proofErr w:type="spellEnd"/>
      <w:r>
        <w:rPr>
          <w:rFonts w:ascii="Roboto Mono" w:eastAsia="Roboto Mono" w:hAnsi="Roboto Mono" w:cs="Roboto Mono"/>
          <w:color w:val="188038"/>
        </w:rPr>
        <w:t>(EW_R),</w:t>
      </w:r>
    </w:p>
    <w:p w14:paraId="451CE39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ped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walk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PED_WALK)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ped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dontwalk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PED_DONT)</w:t>
      </w:r>
    </w:p>
    <w:p w14:paraId="0054C05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);</w:t>
      </w:r>
    </w:p>
    <w:p w14:paraId="4E63E6A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endmodule</w:t>
      </w:r>
      <w:proofErr w:type="spellEnd"/>
    </w:p>
    <w:p w14:paraId="69948A14" w14:textId="77777777" w:rsidR="00253F56" w:rsidRDefault="00253F56"/>
    <w:p w14:paraId="028221B2" w14:textId="77777777" w:rsidR="00253F56" w:rsidRDefault="00000000">
      <w:pPr>
        <w:spacing w:before="240" w:after="240"/>
      </w:pPr>
      <w:r>
        <w:rPr>
          <w:b/>
        </w:rPr>
        <w:lastRenderedPageBreak/>
        <w:t>ChatGPT regeneration prompt</w:t>
      </w:r>
      <w:r>
        <w:rPr>
          <w:b/>
        </w:rPr>
        <w:br/>
      </w:r>
      <w:r>
        <w:t xml:space="preserve"> “Integrate tick, input conditioning, and the FSM in a top module targeting a 50 MHz FPGA clock.”</w:t>
      </w:r>
    </w:p>
    <w:p w14:paraId="555369E0" w14:textId="77777777" w:rsidR="00253F56" w:rsidRDefault="00000000">
      <w:r>
        <w:pict w14:anchorId="03D60791">
          <v:rect id="_x0000_i1032" style="width:0;height:1.5pt" o:hralign="center" o:hrstd="t" o:hr="t" fillcolor="#a0a0a0" stroked="f"/>
        </w:pict>
      </w:r>
    </w:p>
    <w:p w14:paraId="7C11A9C3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slh24uyfemv4" w:colFirst="0" w:colLast="0"/>
      <w:bookmarkEnd w:id="11"/>
      <w:r>
        <w:rPr>
          <w:b/>
          <w:sz w:val="34"/>
          <w:szCs w:val="34"/>
        </w:rPr>
        <w:t>Step 8 — Testbench &amp; Simulation (Self-Checks + Waveforms)</w:t>
      </w:r>
    </w:p>
    <w:p w14:paraId="4CAAAA8E" w14:textId="77777777" w:rsidR="00253F56" w:rsidRDefault="00000000">
      <w:pPr>
        <w:spacing w:before="240" w:after="240"/>
      </w:pPr>
      <w:r>
        <w:rPr>
          <w:b/>
        </w:rPr>
        <w:t>What are we doing?</w:t>
      </w:r>
      <w:r>
        <w:rPr>
          <w:b/>
        </w:rPr>
        <w:br/>
      </w:r>
      <w:r>
        <w:t xml:space="preserve"> Creating a behavioral TB with accelerated timing to validate sequences and safety (never green both ways).</w:t>
      </w:r>
    </w:p>
    <w:p w14:paraId="4A5DE838" w14:textId="77777777" w:rsidR="00253F56" w:rsidRDefault="00000000">
      <w:pPr>
        <w:spacing w:before="240" w:after="240"/>
      </w:pPr>
      <w:r>
        <w:rPr>
          <w:b/>
        </w:rPr>
        <w:t>Why are we doing it?</w:t>
      </w:r>
      <w:r>
        <w:rPr>
          <w:b/>
        </w:rPr>
        <w:br/>
      </w:r>
      <w:r>
        <w:t xml:space="preserve"> Catches logic issues before synthesis; produces waveforms for reports.</w:t>
      </w:r>
    </w:p>
    <w:p w14:paraId="0FA295FF" w14:textId="77777777" w:rsidR="00253F56" w:rsidRDefault="00000000">
      <w:pPr>
        <w:spacing w:before="240" w:after="240"/>
        <w:rPr>
          <w:b/>
        </w:rPr>
      </w:pPr>
      <w:r>
        <w:rPr>
          <w:b/>
        </w:rPr>
        <w:t>How do we execute this?</w:t>
      </w:r>
    </w:p>
    <w:p w14:paraId="6B610F7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// tb/</w:t>
      </w:r>
      <w:proofErr w:type="spellStart"/>
      <w:r>
        <w:rPr>
          <w:rFonts w:ascii="Roboto Mono" w:eastAsia="Roboto Mono" w:hAnsi="Roboto Mono" w:cs="Roboto Mono"/>
          <w:color w:val="188038"/>
        </w:rPr>
        <w:t>traffic_</w:t>
      </w:r>
      <w:proofErr w:type="gramStart"/>
      <w:r>
        <w:rPr>
          <w:rFonts w:ascii="Roboto Mono" w:eastAsia="Roboto Mono" w:hAnsi="Roboto Mono" w:cs="Roboto Mono"/>
          <w:color w:val="188038"/>
        </w:rPr>
        <w:t>tb.v</w:t>
      </w:r>
      <w:proofErr w:type="spellEnd"/>
      <w:proofErr w:type="gramEnd"/>
    </w:p>
    <w:p w14:paraId="059AE1B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`timescale 1ns/1ps</w:t>
      </w:r>
    </w:p>
    <w:p w14:paraId="21D1AD4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module </w:t>
      </w:r>
      <w:proofErr w:type="spellStart"/>
      <w:r>
        <w:rPr>
          <w:rFonts w:ascii="Roboto Mono" w:eastAsia="Roboto Mono" w:hAnsi="Roboto Mono" w:cs="Roboto Mono"/>
          <w:color w:val="188038"/>
        </w:rPr>
        <w:t>traffic_tb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03F246E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reg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=0, </w:t>
      </w:r>
      <w:proofErr w:type="spellStart"/>
      <w:r>
        <w:rPr>
          <w:rFonts w:ascii="Roboto Mono" w:eastAsia="Roboto Mono" w:hAnsi="Roboto Mono" w:cs="Roboto Mono"/>
          <w:color w:val="188038"/>
        </w:rPr>
        <w:t>rst_btn</w:t>
      </w:r>
      <w:proofErr w:type="spellEnd"/>
      <w:r>
        <w:rPr>
          <w:rFonts w:ascii="Roboto Mono" w:eastAsia="Roboto Mono" w:hAnsi="Roboto Mono" w:cs="Roboto Mono"/>
          <w:color w:val="188038"/>
        </w:rPr>
        <w:t>=1;</w:t>
      </w:r>
    </w:p>
    <w:p w14:paraId="0097D7C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reg </w:t>
      </w:r>
      <w:proofErr w:type="spellStart"/>
      <w:r>
        <w:rPr>
          <w:rFonts w:ascii="Roboto Mono" w:eastAsia="Roboto Mono" w:hAnsi="Roboto Mono" w:cs="Roboto Mono"/>
          <w:color w:val="188038"/>
        </w:rPr>
        <w:t>veh_ns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=0, </w:t>
      </w:r>
      <w:proofErr w:type="spellStart"/>
      <w:r>
        <w:rPr>
          <w:rFonts w:ascii="Roboto Mono" w:eastAsia="Roboto Mono" w:hAnsi="Roboto Mono" w:cs="Roboto Mono"/>
          <w:color w:val="188038"/>
        </w:rPr>
        <w:t>veh_ew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=0, ped=0, </w:t>
      </w:r>
      <w:proofErr w:type="spellStart"/>
      <w:r>
        <w:rPr>
          <w:rFonts w:ascii="Roboto Mono" w:eastAsia="Roboto Mono" w:hAnsi="Roboto Mono" w:cs="Roboto Mono"/>
          <w:color w:val="188038"/>
        </w:rPr>
        <w:t>emer</w:t>
      </w:r>
      <w:proofErr w:type="spellEnd"/>
      <w:r>
        <w:rPr>
          <w:rFonts w:ascii="Roboto Mono" w:eastAsia="Roboto Mono" w:hAnsi="Roboto Mono" w:cs="Roboto Mono"/>
          <w:color w:val="188038"/>
        </w:rPr>
        <w:t>=0, night=0;</w:t>
      </w:r>
    </w:p>
    <w:p w14:paraId="5C3DB36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wire NS_</w:t>
      </w:r>
      <w:proofErr w:type="gramStart"/>
      <w:r>
        <w:rPr>
          <w:rFonts w:ascii="Roboto Mono" w:eastAsia="Roboto Mono" w:hAnsi="Roboto Mono" w:cs="Roboto Mono"/>
          <w:color w:val="188038"/>
        </w:rPr>
        <w:t>G,NS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Y,NS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R,EW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G,EW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Y,EW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R,PW</w:t>
      </w:r>
      <w:proofErr w:type="gramEnd"/>
      <w:r>
        <w:rPr>
          <w:rFonts w:ascii="Roboto Mono" w:eastAsia="Roboto Mono" w:hAnsi="Roboto Mono" w:cs="Roboto Mono"/>
          <w:color w:val="188038"/>
        </w:rPr>
        <w:t>,PD;</w:t>
      </w:r>
    </w:p>
    <w:p w14:paraId="4619370A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506142C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Use smaller "clock" and overspeed tick for simulation</w:t>
      </w:r>
    </w:p>
    <w:p w14:paraId="3E4C162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top DUT</w:t>
      </w:r>
      <w:proofErr w:type="gramStart"/>
      <w:r>
        <w:rPr>
          <w:rFonts w:ascii="Roboto Mono" w:eastAsia="Roboto Mono" w:hAnsi="Roboto Mono" w:cs="Roboto Mono"/>
          <w:color w:val="188038"/>
        </w:rPr>
        <w:t>(.clk</w:t>
      </w:r>
      <w:proofErr w:type="gramEnd"/>
      <w:r>
        <w:rPr>
          <w:rFonts w:ascii="Roboto Mono" w:eastAsia="Roboto Mono" w:hAnsi="Roboto Mono" w:cs="Roboto Mono"/>
          <w:color w:val="188038"/>
        </w:rPr>
        <w:t>_50m(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rst</w:t>
      </w:r>
      <w:proofErr w:type="gramEnd"/>
      <w:r>
        <w:rPr>
          <w:rFonts w:ascii="Roboto Mono" w:eastAsia="Roboto Mono" w:hAnsi="Roboto Mono" w:cs="Roboto Mono"/>
          <w:color w:val="188038"/>
        </w:rPr>
        <w:t>_btn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rst_btn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veh</w:t>
      </w:r>
      <w:proofErr w:type="gramEnd"/>
      <w:r>
        <w:rPr>
          <w:rFonts w:ascii="Roboto Mono" w:eastAsia="Roboto Mono" w:hAnsi="Roboto Mono" w:cs="Roboto Mono"/>
          <w:color w:val="188038"/>
        </w:rPr>
        <w:t>_ns_raw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veh_ns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veh</w:t>
      </w:r>
      <w:proofErr w:type="gramEnd"/>
      <w:r>
        <w:rPr>
          <w:rFonts w:ascii="Roboto Mono" w:eastAsia="Roboto Mono" w:hAnsi="Roboto Mono" w:cs="Roboto Mono"/>
          <w:color w:val="188038"/>
        </w:rPr>
        <w:t>_ew_raw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veh_ew</w:t>
      </w:r>
      <w:proofErr w:type="spellEnd"/>
      <w:r>
        <w:rPr>
          <w:rFonts w:ascii="Roboto Mono" w:eastAsia="Roboto Mono" w:hAnsi="Roboto Mono" w:cs="Roboto Mono"/>
          <w:color w:val="188038"/>
        </w:rPr>
        <w:t>),</w:t>
      </w:r>
    </w:p>
    <w:p w14:paraId="07FA96A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</w:t>
      </w: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ped</w:t>
      </w:r>
      <w:proofErr w:type="gramEnd"/>
      <w:r>
        <w:rPr>
          <w:rFonts w:ascii="Roboto Mono" w:eastAsia="Roboto Mono" w:hAnsi="Roboto Mono" w:cs="Roboto Mono"/>
          <w:color w:val="188038"/>
        </w:rPr>
        <w:t>_btn_raw</w:t>
      </w:r>
      <w:proofErr w:type="spellEnd"/>
      <w:r>
        <w:rPr>
          <w:rFonts w:ascii="Roboto Mono" w:eastAsia="Roboto Mono" w:hAnsi="Roboto Mono" w:cs="Roboto Mono"/>
          <w:color w:val="188038"/>
        </w:rPr>
        <w:t>(ped)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emergency</w:t>
      </w:r>
      <w:proofErr w:type="gramEnd"/>
      <w:r>
        <w:rPr>
          <w:rFonts w:ascii="Roboto Mono" w:eastAsia="Roboto Mono" w:hAnsi="Roboto Mono" w:cs="Roboto Mono"/>
          <w:color w:val="188038"/>
        </w:rPr>
        <w:t>_raw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emer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rPr>
          <w:rFonts w:ascii="Roboto Mono" w:eastAsia="Roboto Mono" w:hAnsi="Roboto Mono" w:cs="Roboto Mono"/>
          <w:color w:val="188038"/>
        </w:rPr>
        <w:t>, .</w:t>
      </w:r>
      <w:proofErr w:type="spellStart"/>
      <w:r>
        <w:rPr>
          <w:rFonts w:ascii="Roboto Mono" w:eastAsia="Roboto Mono" w:hAnsi="Roboto Mono" w:cs="Roboto Mono"/>
          <w:color w:val="188038"/>
        </w:rPr>
        <w:t>night</w:t>
      </w:r>
      <w:proofErr w:type="gramEnd"/>
      <w:r>
        <w:rPr>
          <w:rFonts w:ascii="Roboto Mono" w:eastAsia="Roboto Mono" w:hAnsi="Roboto Mono" w:cs="Roboto Mono"/>
          <w:color w:val="188038"/>
        </w:rPr>
        <w:t>_raw</w:t>
      </w:r>
      <w:proofErr w:type="spellEnd"/>
      <w:r>
        <w:rPr>
          <w:rFonts w:ascii="Roboto Mono" w:eastAsia="Roboto Mono" w:hAnsi="Roboto Mono" w:cs="Roboto Mono"/>
          <w:color w:val="188038"/>
        </w:rPr>
        <w:t>(night),</w:t>
      </w:r>
    </w:p>
    <w:p w14:paraId="33737A1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</w:t>
      </w:r>
      <w:proofErr w:type="gramStart"/>
      <w:r>
        <w:rPr>
          <w:rFonts w:ascii="Roboto Mono" w:eastAsia="Roboto Mono" w:hAnsi="Roboto Mono" w:cs="Roboto Mono"/>
          <w:color w:val="188038"/>
        </w:rPr>
        <w:t>.NS</w:t>
      </w:r>
      <w:proofErr w:type="gramEnd"/>
      <w:r>
        <w:rPr>
          <w:rFonts w:ascii="Roboto Mono" w:eastAsia="Roboto Mono" w:hAnsi="Roboto Mono" w:cs="Roboto Mono"/>
          <w:color w:val="188038"/>
        </w:rPr>
        <w:t>_G(NS_G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NS_Y(NS_Y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NS_R(NS_R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EW_G(EW_G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EW_Y(EW_Y</w:t>
      </w:r>
      <w:proofErr w:type="gramStart"/>
      <w:r>
        <w:rPr>
          <w:rFonts w:ascii="Roboto Mono" w:eastAsia="Roboto Mono" w:hAnsi="Roboto Mono" w:cs="Roboto Mono"/>
          <w:color w:val="188038"/>
        </w:rPr>
        <w:t>),.</w:t>
      </w:r>
      <w:proofErr w:type="gramEnd"/>
      <w:r>
        <w:rPr>
          <w:rFonts w:ascii="Roboto Mono" w:eastAsia="Roboto Mono" w:hAnsi="Roboto Mono" w:cs="Roboto Mono"/>
          <w:color w:val="188038"/>
        </w:rPr>
        <w:t>EW_R(EW_R),</w:t>
      </w:r>
    </w:p>
    <w:p w14:paraId="7020696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</w:t>
      </w:r>
      <w:proofErr w:type="gramStart"/>
      <w:r>
        <w:rPr>
          <w:rFonts w:ascii="Roboto Mono" w:eastAsia="Roboto Mono" w:hAnsi="Roboto Mono" w:cs="Roboto Mono"/>
          <w:color w:val="188038"/>
        </w:rPr>
        <w:t>.PED</w:t>
      </w:r>
      <w:proofErr w:type="gramEnd"/>
      <w:r>
        <w:rPr>
          <w:rFonts w:ascii="Roboto Mono" w:eastAsia="Roboto Mono" w:hAnsi="Roboto Mono" w:cs="Roboto Mono"/>
          <w:color w:val="188038"/>
        </w:rPr>
        <w:t>_WALK(PW)</w:t>
      </w:r>
      <w:proofErr w:type="gramStart"/>
      <w:r>
        <w:rPr>
          <w:rFonts w:ascii="Roboto Mono" w:eastAsia="Roboto Mono" w:hAnsi="Roboto Mono" w:cs="Roboto Mono"/>
          <w:color w:val="188038"/>
        </w:rPr>
        <w:t>, .PED</w:t>
      </w:r>
      <w:proofErr w:type="gramEnd"/>
      <w:r>
        <w:rPr>
          <w:rFonts w:ascii="Roboto Mono" w:eastAsia="Roboto Mono" w:hAnsi="Roboto Mono" w:cs="Roboto Mono"/>
          <w:color w:val="188038"/>
        </w:rPr>
        <w:t>_DONT(PD));</w:t>
      </w:r>
    </w:p>
    <w:p w14:paraId="2678571B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71B273C2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always #5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~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>; // 100 MHz sim clock</w:t>
      </w:r>
    </w:p>
    <w:p w14:paraId="660FC838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0680F82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// sanity: never both greens</w:t>
      </w:r>
    </w:p>
    <w:p w14:paraId="1CBD4BB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always </w:t>
      </w:r>
      <w:proofErr w:type="gramStart"/>
      <w:r>
        <w:rPr>
          <w:rFonts w:ascii="Roboto Mono" w:eastAsia="Roboto Mono" w:hAnsi="Roboto Mono" w:cs="Roboto Mono"/>
          <w:color w:val="188038"/>
        </w:rPr>
        <w:t>@(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posedge </w:t>
      </w: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  <w:r>
        <w:rPr>
          <w:rFonts w:ascii="Roboto Mono" w:eastAsia="Roboto Mono" w:hAnsi="Roboto Mono" w:cs="Roboto Mono"/>
          <w:color w:val="188038"/>
        </w:rPr>
        <w:t>) begin</w:t>
      </w:r>
    </w:p>
    <w:p w14:paraId="250E408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NS_G &amp;&amp; EW_G) begin</w:t>
      </w:r>
    </w:p>
    <w:p w14:paraId="2ECEA32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$</w:t>
      </w:r>
      <w:proofErr w:type="gramStart"/>
      <w:r>
        <w:rPr>
          <w:rFonts w:ascii="Roboto Mono" w:eastAsia="Roboto Mono" w:hAnsi="Roboto Mono" w:cs="Roboto Mono"/>
          <w:color w:val="188038"/>
        </w:rPr>
        <w:t>display(</w:t>
      </w:r>
      <w:proofErr w:type="gramEnd"/>
      <w:r>
        <w:rPr>
          <w:rFonts w:ascii="Roboto Mono" w:eastAsia="Roboto Mono" w:hAnsi="Roboto Mono" w:cs="Roboto Mono"/>
          <w:color w:val="188038"/>
        </w:rPr>
        <w:t>"ERROR: conflicting greens!"); $finish;</w:t>
      </w:r>
    </w:p>
    <w:p w14:paraId="48570CA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end</w:t>
      </w:r>
    </w:p>
    <w:p w14:paraId="4E8C4C1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end</w:t>
      </w:r>
    </w:p>
    <w:p w14:paraId="774ED7E7" w14:textId="77777777" w:rsidR="00253F56" w:rsidRDefault="00253F56">
      <w:pPr>
        <w:rPr>
          <w:rFonts w:ascii="Roboto Mono" w:eastAsia="Roboto Mono" w:hAnsi="Roboto Mono" w:cs="Roboto Mono"/>
          <w:color w:val="188038"/>
        </w:rPr>
      </w:pPr>
    </w:p>
    <w:p w14:paraId="26BDADCF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initial begin</w:t>
      </w:r>
    </w:p>
    <w:p w14:paraId="55C19F7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$</w:t>
      </w:r>
      <w:proofErr w:type="spellStart"/>
      <w:r>
        <w:rPr>
          <w:rFonts w:ascii="Roboto Mono" w:eastAsia="Roboto Mono" w:hAnsi="Roboto Mono" w:cs="Roboto Mono"/>
          <w:color w:val="188038"/>
        </w:rPr>
        <w:t>dumpfile</w:t>
      </w:r>
      <w:proofErr w:type="spell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traffic.vcd</w:t>
      </w:r>
      <w:proofErr w:type="spellEnd"/>
      <w:r>
        <w:rPr>
          <w:rFonts w:ascii="Roboto Mono" w:eastAsia="Roboto Mono" w:hAnsi="Roboto Mono" w:cs="Roboto Mono"/>
          <w:color w:val="188038"/>
        </w:rPr>
        <w:t>"); $</w:t>
      </w:r>
      <w:proofErr w:type="spellStart"/>
      <w:r>
        <w:rPr>
          <w:rFonts w:ascii="Roboto Mono" w:eastAsia="Roboto Mono" w:hAnsi="Roboto Mono" w:cs="Roboto Mono"/>
          <w:color w:val="188038"/>
        </w:rPr>
        <w:t>dumpvars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0,traffic</w:t>
      </w:r>
      <w:proofErr w:type="gramEnd"/>
      <w:r>
        <w:rPr>
          <w:rFonts w:ascii="Roboto Mono" w:eastAsia="Roboto Mono" w:hAnsi="Roboto Mono" w:cs="Roboto Mono"/>
          <w:color w:val="188038"/>
        </w:rPr>
        <w:t>_tb);</w:t>
      </w:r>
    </w:p>
    <w:p w14:paraId="000F53B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#100 </w:t>
      </w:r>
      <w:proofErr w:type="spellStart"/>
      <w:r>
        <w:rPr>
          <w:rFonts w:ascii="Roboto Mono" w:eastAsia="Roboto Mono" w:hAnsi="Roboto Mono" w:cs="Roboto Mono"/>
          <w:color w:val="188038"/>
        </w:rPr>
        <w:t>rst_btn</w:t>
      </w:r>
      <w:proofErr w:type="spellEnd"/>
      <w:r>
        <w:rPr>
          <w:rFonts w:ascii="Roboto Mono" w:eastAsia="Roboto Mono" w:hAnsi="Roboto Mono" w:cs="Roboto Mono"/>
          <w:color w:val="188038"/>
        </w:rPr>
        <w:t>=0;</w:t>
      </w:r>
    </w:p>
    <w:p w14:paraId="670BC29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// simulate demand: EW vehicle and pedestrian press</w:t>
      </w:r>
    </w:p>
    <w:p w14:paraId="4934E14A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#20000 </w:t>
      </w:r>
      <w:proofErr w:type="spellStart"/>
      <w:r>
        <w:rPr>
          <w:rFonts w:ascii="Roboto Mono" w:eastAsia="Roboto Mono" w:hAnsi="Roboto Mono" w:cs="Roboto Mono"/>
          <w:color w:val="188038"/>
        </w:rPr>
        <w:t>veh_ew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=1; #10000 </w:t>
      </w:r>
      <w:proofErr w:type="spellStart"/>
      <w:r>
        <w:rPr>
          <w:rFonts w:ascii="Roboto Mono" w:eastAsia="Roboto Mono" w:hAnsi="Roboto Mono" w:cs="Roboto Mono"/>
          <w:color w:val="188038"/>
        </w:rPr>
        <w:t>veh_ew</w:t>
      </w:r>
      <w:proofErr w:type="spellEnd"/>
      <w:r>
        <w:rPr>
          <w:rFonts w:ascii="Roboto Mono" w:eastAsia="Roboto Mono" w:hAnsi="Roboto Mono" w:cs="Roboto Mono"/>
          <w:color w:val="188038"/>
        </w:rPr>
        <w:t>=0;</w:t>
      </w:r>
    </w:p>
    <w:p w14:paraId="0CB3B17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#15000 ped=1; #20000 ped=0;</w:t>
      </w:r>
    </w:p>
    <w:p w14:paraId="64AC1D6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// emergency pulse</w:t>
      </w:r>
    </w:p>
    <w:p w14:paraId="39F136A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#20000 </w:t>
      </w:r>
      <w:proofErr w:type="spellStart"/>
      <w:r>
        <w:rPr>
          <w:rFonts w:ascii="Roboto Mono" w:eastAsia="Roboto Mono" w:hAnsi="Roboto Mono" w:cs="Roboto Mono"/>
          <w:color w:val="188038"/>
        </w:rPr>
        <w:t>emer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=1; #20000 </w:t>
      </w:r>
      <w:proofErr w:type="spellStart"/>
      <w:r>
        <w:rPr>
          <w:rFonts w:ascii="Roboto Mono" w:eastAsia="Roboto Mono" w:hAnsi="Roboto Mono" w:cs="Roboto Mono"/>
          <w:color w:val="188038"/>
        </w:rPr>
        <w:t>emer</w:t>
      </w:r>
      <w:proofErr w:type="spellEnd"/>
      <w:r>
        <w:rPr>
          <w:rFonts w:ascii="Roboto Mono" w:eastAsia="Roboto Mono" w:hAnsi="Roboto Mono" w:cs="Roboto Mono"/>
          <w:color w:val="188038"/>
        </w:rPr>
        <w:t>=0;</w:t>
      </w:r>
    </w:p>
    <w:p w14:paraId="75CAD25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// night mode</w:t>
      </w:r>
    </w:p>
    <w:p w14:paraId="00F4A23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#40000 night=1; #40000 night=0;</w:t>
      </w:r>
    </w:p>
    <w:p w14:paraId="43FEB6AC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#200000 $finish;</w:t>
      </w:r>
    </w:p>
    <w:p w14:paraId="1DB2B6E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end</w:t>
      </w:r>
    </w:p>
    <w:p w14:paraId="6C1FC01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endmodule</w:t>
      </w:r>
      <w:proofErr w:type="spellEnd"/>
    </w:p>
    <w:p w14:paraId="19191C15" w14:textId="77777777" w:rsidR="00253F56" w:rsidRDefault="00253F56"/>
    <w:p w14:paraId="7357107E" w14:textId="77777777" w:rsidR="00253F56" w:rsidRDefault="00000000">
      <w:pPr>
        <w:spacing w:before="240" w:after="240"/>
      </w:pPr>
      <w:r>
        <w:rPr>
          <w:b/>
        </w:rPr>
        <w:t>ChatGPT regeneration prompt</w:t>
      </w:r>
      <w:r>
        <w:rPr>
          <w:b/>
        </w:rPr>
        <w:br/>
      </w:r>
      <w:r>
        <w:t xml:space="preserve"> “Write a testbench that asserts ‘never both directions green’, drives </w:t>
      </w:r>
      <w:proofErr w:type="spellStart"/>
      <w:r>
        <w:t>veh</w:t>
      </w:r>
      <w:proofErr w:type="spellEnd"/>
      <w:r>
        <w:t>/ped/emergency/night, and dumps a VCD.”</w:t>
      </w:r>
    </w:p>
    <w:p w14:paraId="6E209AD2" w14:textId="77777777" w:rsidR="00253F56" w:rsidRDefault="00000000">
      <w:r>
        <w:pict w14:anchorId="41BBF132">
          <v:rect id="_x0000_i1033" style="width:0;height:1.5pt" o:hralign="center" o:hrstd="t" o:hr="t" fillcolor="#a0a0a0" stroked="f"/>
        </w:pict>
      </w:r>
    </w:p>
    <w:p w14:paraId="73E05D9A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zcefk8eyof2t" w:colFirst="0" w:colLast="0"/>
      <w:bookmarkEnd w:id="12"/>
      <w:r>
        <w:rPr>
          <w:b/>
          <w:sz w:val="34"/>
          <w:szCs w:val="34"/>
        </w:rPr>
        <w:t>Step 9 — Synthesis &amp; FPGA Constraints</w:t>
      </w:r>
    </w:p>
    <w:p w14:paraId="0173CBC5" w14:textId="77777777" w:rsidR="00253F56" w:rsidRDefault="00000000">
      <w:pPr>
        <w:spacing w:before="240" w:after="240"/>
      </w:pPr>
      <w:r>
        <w:rPr>
          <w:b/>
        </w:rPr>
        <w:t>What are we doing?</w:t>
      </w:r>
      <w:r>
        <w:rPr>
          <w:b/>
        </w:rPr>
        <w:br/>
      </w:r>
      <w:r>
        <w:t xml:space="preserve"> Synthesizing with </w:t>
      </w:r>
      <w:proofErr w:type="spellStart"/>
      <w:r>
        <w:t>Yosys</w:t>
      </w:r>
      <w:proofErr w:type="spellEnd"/>
      <w:r>
        <w:t>; adding pin constraints for a popular board (Artix-7).</w:t>
      </w:r>
    </w:p>
    <w:p w14:paraId="525CEA8E" w14:textId="77777777" w:rsidR="00253F56" w:rsidRDefault="00000000">
      <w:pPr>
        <w:spacing w:before="240" w:after="240"/>
      </w:pPr>
      <w:r>
        <w:rPr>
          <w:b/>
        </w:rPr>
        <w:t>Why are we doing it?</w:t>
      </w:r>
      <w:r>
        <w:rPr>
          <w:b/>
        </w:rPr>
        <w:br/>
      </w:r>
      <w:r>
        <w:t xml:space="preserve"> To produce a bitstream and map LEDs/buttons to real IO.</w:t>
      </w:r>
    </w:p>
    <w:p w14:paraId="519F26F2" w14:textId="77777777" w:rsidR="00253F56" w:rsidRDefault="00000000">
      <w:pPr>
        <w:spacing w:before="240" w:after="240"/>
        <w:rPr>
          <w:b/>
        </w:rPr>
      </w:pPr>
      <w:r>
        <w:rPr>
          <w:b/>
        </w:rPr>
        <w:t>How do we execute this?</w:t>
      </w:r>
    </w:p>
    <w:p w14:paraId="61A603A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b/>
        </w:rPr>
        <w:t>Yosys</w:t>
      </w:r>
      <w:proofErr w:type="spellEnd"/>
      <w:r>
        <w:rPr>
          <w:b/>
        </w:rPr>
        <w:t xml:space="preserve"> (generic)</w:t>
      </w:r>
      <w:r>
        <w:rPr>
          <w:b/>
        </w:rPr>
        <w:br/>
      </w:r>
      <w:r>
        <w:rPr>
          <w:b/>
        </w:rPr>
        <w:br/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# scripts/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synth.ys</w:t>
      </w:r>
      <w:proofErr w:type="spellEnd"/>
      <w:proofErr w:type="gramEnd"/>
    </w:p>
    <w:p w14:paraId="38E71388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read_verilog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clk_</w:t>
      </w:r>
      <w:proofErr w:type="gramStart"/>
      <w:r>
        <w:rPr>
          <w:rFonts w:ascii="Roboto Mono" w:eastAsia="Roboto Mono" w:hAnsi="Roboto Mono" w:cs="Roboto Mono"/>
          <w:color w:val="188038"/>
        </w:rPr>
        <w:t>en.v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debounce_</w:t>
      </w:r>
      <w:proofErr w:type="gramStart"/>
      <w:r>
        <w:rPr>
          <w:rFonts w:ascii="Roboto Mono" w:eastAsia="Roboto Mono" w:hAnsi="Roboto Mono" w:cs="Roboto Mono"/>
          <w:color w:val="188038"/>
        </w:rPr>
        <w:t>sync.v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timer.v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traffic_</w:t>
      </w:r>
      <w:proofErr w:type="gramStart"/>
      <w:r>
        <w:rPr>
          <w:rFonts w:ascii="Roboto Mono" w:eastAsia="Roboto Mono" w:hAnsi="Roboto Mono" w:cs="Roboto Mono"/>
          <w:color w:val="188038"/>
        </w:rPr>
        <w:t>fsm.v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top.v</w:t>
      </w:r>
      <w:proofErr w:type="spellEnd"/>
      <w:proofErr w:type="gramEnd"/>
    </w:p>
    <w:p w14:paraId="13E5178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hierarchy -top </w:t>
      </w:r>
      <w:proofErr w:type="spellStart"/>
      <w:r>
        <w:rPr>
          <w:rFonts w:ascii="Roboto Mono" w:eastAsia="Roboto Mono" w:hAnsi="Roboto Mono" w:cs="Roboto Mono"/>
          <w:color w:val="188038"/>
        </w:rPr>
        <w:t>top</w:t>
      </w:r>
      <w:proofErr w:type="spellEnd"/>
    </w:p>
    <w:p w14:paraId="56C48F0D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synth_xilinx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-flatten -top </w:t>
      </w:r>
      <w:proofErr w:type="spellStart"/>
      <w:r>
        <w:rPr>
          <w:rFonts w:ascii="Roboto Mono" w:eastAsia="Roboto Mono" w:hAnsi="Roboto Mono" w:cs="Roboto Mono"/>
          <w:color w:val="188038"/>
        </w:rPr>
        <w:t>top</w:t>
      </w:r>
      <w:proofErr w:type="spellEnd"/>
    </w:p>
    <w:p w14:paraId="4DB0CCF9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stat</w:t>
      </w:r>
    </w:p>
    <w:p w14:paraId="12B451D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write_json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build/</w:t>
      </w:r>
      <w:proofErr w:type="spellStart"/>
      <w:r>
        <w:rPr>
          <w:rFonts w:ascii="Roboto Mono" w:eastAsia="Roboto Mono" w:hAnsi="Roboto Mono" w:cs="Roboto Mono"/>
          <w:color w:val="188038"/>
        </w:rPr>
        <w:t>traffic.json</w:t>
      </w:r>
      <w:proofErr w:type="spellEnd"/>
    </w:p>
    <w:p w14:paraId="2AB44F5E" w14:textId="77777777" w:rsidR="00253F56" w:rsidRDefault="00253F56">
      <w:pPr>
        <w:numPr>
          <w:ilvl w:val="0"/>
          <w:numId w:val="3"/>
        </w:numPr>
        <w:spacing w:before="240" w:after="240"/>
      </w:pPr>
    </w:p>
    <w:p w14:paraId="62558DB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b/>
        </w:rPr>
        <w:t xml:space="preserve">XDC (example, </w:t>
      </w:r>
      <w:proofErr w:type="spellStart"/>
      <w:r>
        <w:rPr>
          <w:b/>
        </w:rPr>
        <w:t>Nexys</w:t>
      </w:r>
      <w:proofErr w:type="spellEnd"/>
      <w:r>
        <w:rPr>
          <w:b/>
        </w:rPr>
        <w:t xml:space="preserve"> A7)</w:t>
      </w:r>
      <w:r>
        <w:rPr>
          <w:b/>
        </w:rPr>
        <w:br/>
      </w:r>
      <w:r>
        <w:rPr>
          <w:b/>
        </w:rPr>
        <w:br/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W</w:t>
      </w:r>
      <w:proofErr w:type="gramStart"/>
      <w:r>
        <w:rPr>
          <w:rFonts w:ascii="Roboto Mono" w:eastAsia="Roboto Mono" w:hAnsi="Roboto Mono" w:cs="Roboto Mono"/>
          <w:color w:val="188038"/>
        </w:rPr>
        <w:t>5  [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clk_50m]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  ;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# 50MHz</w:t>
      </w:r>
    </w:p>
    <w:p w14:paraId="072A3A50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IOSTANDARD LVCMOS33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clk_50m]</w:t>
      </w:r>
    </w:p>
    <w:p w14:paraId="7A0BD59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U18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rst_btn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330D18F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LEDs (map as needed)</w:t>
      </w:r>
    </w:p>
    <w:p w14:paraId="18833D75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U16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NS_G]</w:t>
      </w:r>
    </w:p>
    <w:p w14:paraId="7DD96BCB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E19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NS_Y]</w:t>
      </w:r>
    </w:p>
    <w:p w14:paraId="1909571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U19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NS_R]</w:t>
      </w:r>
    </w:p>
    <w:p w14:paraId="165EC914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V19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EW_G]</w:t>
      </w:r>
    </w:p>
    <w:p w14:paraId="4D54AED3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W18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EW_Y]</w:t>
      </w:r>
    </w:p>
    <w:p w14:paraId="44C3B516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U15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EW_R]</w:t>
      </w:r>
    </w:p>
    <w:p w14:paraId="2306DE11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V14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PED_WALK]</w:t>
      </w:r>
    </w:p>
    <w:p w14:paraId="5981FA2E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set_property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PACKAGE_PIN V13 [</w:t>
      </w:r>
      <w:proofErr w:type="spellStart"/>
      <w:r>
        <w:rPr>
          <w:rFonts w:ascii="Roboto Mono" w:eastAsia="Roboto Mono" w:hAnsi="Roboto Mono" w:cs="Roboto Mono"/>
          <w:color w:val="188038"/>
        </w:rPr>
        <w:t>get_ports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PED_DONT]</w:t>
      </w:r>
    </w:p>
    <w:p w14:paraId="6A67A5E7" w14:textId="77777777" w:rsidR="00253F5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Buttons/switches for inputs...</w:t>
      </w:r>
    </w:p>
    <w:p w14:paraId="25547E0A" w14:textId="77777777" w:rsidR="00253F56" w:rsidRDefault="00253F56">
      <w:pPr>
        <w:numPr>
          <w:ilvl w:val="0"/>
          <w:numId w:val="3"/>
        </w:numPr>
        <w:spacing w:before="240"/>
      </w:pPr>
    </w:p>
    <w:p w14:paraId="3574076C" w14:textId="77777777" w:rsidR="00253F56" w:rsidRDefault="00000000">
      <w:pPr>
        <w:numPr>
          <w:ilvl w:val="0"/>
          <w:numId w:val="3"/>
        </w:numPr>
        <w:spacing w:after="240"/>
      </w:pPr>
      <w:r>
        <w:t xml:space="preserve">For </w:t>
      </w:r>
      <w:r>
        <w:rPr>
          <w:b/>
        </w:rPr>
        <w:t>iCE40</w:t>
      </w:r>
      <w:r>
        <w:t xml:space="preserve"> (UP5K) use </w:t>
      </w:r>
      <w:r>
        <w:rPr>
          <w:rFonts w:ascii="Roboto Mono" w:eastAsia="Roboto Mono" w:hAnsi="Roboto Mono" w:cs="Roboto Mono"/>
          <w:color w:val="188038"/>
        </w:rPr>
        <w:t>synth_ice40</w:t>
      </w:r>
      <w:r>
        <w:t xml:space="preserve"> </w:t>
      </w:r>
      <w:proofErr w:type="gramStart"/>
      <w:r>
        <w:t xml:space="preserve">and </w:t>
      </w:r>
      <w:r>
        <w:rPr>
          <w:rFonts w:ascii="Roboto Mono" w:eastAsia="Roboto Mono" w:hAnsi="Roboto Mono" w:cs="Roboto Mono"/>
          <w:color w:val="188038"/>
        </w:rPr>
        <w:t>.pcf</w:t>
      </w:r>
      <w:proofErr w:type="gramEnd"/>
      <w:r>
        <w:t xml:space="preserve"> instead.</w:t>
      </w:r>
      <w:r>
        <w:br/>
      </w:r>
    </w:p>
    <w:p w14:paraId="3F4D8025" w14:textId="77777777" w:rsidR="00253F56" w:rsidRDefault="00000000">
      <w:pPr>
        <w:spacing w:before="240" w:after="240"/>
      </w:pPr>
      <w:r>
        <w:rPr>
          <w:b/>
        </w:rPr>
        <w:t>ChatGPT regeneration prompt</w:t>
      </w:r>
      <w:r>
        <w:rPr>
          <w:b/>
        </w:rPr>
        <w:br/>
      </w:r>
      <w:r>
        <w:t xml:space="preserve"> “Provide a </w:t>
      </w:r>
      <w:proofErr w:type="spellStart"/>
      <w:r>
        <w:t>Yosys</w:t>
      </w:r>
      <w:proofErr w:type="spellEnd"/>
      <w:r>
        <w:t xml:space="preserve"> script and example XDC/PCF hints to map LEDs/buttons on a real FPGA board.”</w:t>
      </w:r>
    </w:p>
    <w:p w14:paraId="1B39D0FA" w14:textId="77777777" w:rsidR="00253F56" w:rsidRDefault="00000000">
      <w:r>
        <w:pict w14:anchorId="03347E45">
          <v:rect id="_x0000_i1034" style="width:0;height:1.5pt" o:hralign="center" o:hrstd="t" o:hr="t" fillcolor="#a0a0a0" stroked="f"/>
        </w:pict>
      </w:r>
    </w:p>
    <w:p w14:paraId="1412CFE1" w14:textId="77777777" w:rsidR="00253F5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lqkofg3fobk6" w:colFirst="0" w:colLast="0"/>
      <w:bookmarkEnd w:id="13"/>
      <w:r>
        <w:rPr>
          <w:b/>
          <w:sz w:val="34"/>
          <w:szCs w:val="34"/>
        </w:rPr>
        <w:t>Step 10 — Safety, Diagnostics &amp; Extensions</w:t>
      </w:r>
    </w:p>
    <w:p w14:paraId="30BDA209" w14:textId="77777777" w:rsidR="00253F56" w:rsidRDefault="00000000">
      <w:pPr>
        <w:spacing w:before="240" w:after="240"/>
      </w:pPr>
      <w:r>
        <w:rPr>
          <w:b/>
        </w:rPr>
        <w:t>What are we doing?</w:t>
      </w:r>
      <w:r>
        <w:rPr>
          <w:b/>
        </w:rPr>
        <w:br/>
      </w:r>
      <w:r>
        <w:t xml:space="preserve"> Hardening and proposing meaningful upgrades.</w:t>
      </w:r>
    </w:p>
    <w:p w14:paraId="75FE0F0E" w14:textId="77777777" w:rsidR="00253F56" w:rsidRDefault="00000000">
      <w:pPr>
        <w:spacing w:before="240" w:after="240"/>
      </w:pPr>
      <w:r>
        <w:rPr>
          <w:b/>
        </w:rPr>
        <w:t>Why are we doing it?</w:t>
      </w:r>
      <w:r>
        <w:rPr>
          <w:b/>
        </w:rPr>
        <w:br/>
      </w:r>
      <w:r>
        <w:t xml:space="preserve"> Real intersections demand fail-safe behavior and serviceability.</w:t>
      </w:r>
    </w:p>
    <w:p w14:paraId="2E94797C" w14:textId="77777777" w:rsidR="00253F56" w:rsidRDefault="00000000">
      <w:pPr>
        <w:spacing w:before="240" w:after="240"/>
        <w:rPr>
          <w:b/>
        </w:rPr>
      </w:pPr>
      <w:r>
        <w:rPr>
          <w:b/>
        </w:rPr>
        <w:t>How do we execute this?</w:t>
      </w:r>
    </w:p>
    <w:p w14:paraId="11054505" w14:textId="77777777" w:rsidR="00253F56" w:rsidRDefault="00000000">
      <w:pPr>
        <w:numPr>
          <w:ilvl w:val="0"/>
          <w:numId w:val="4"/>
        </w:numPr>
        <w:spacing w:before="240"/>
      </w:pPr>
      <w:r>
        <w:rPr>
          <w:b/>
        </w:rPr>
        <w:t>Safety</w:t>
      </w:r>
      <w:r>
        <w:rPr>
          <w:b/>
        </w:rPr>
        <w:br/>
      </w:r>
    </w:p>
    <w:p w14:paraId="1235826C" w14:textId="77777777" w:rsidR="00253F56" w:rsidRDefault="00000000">
      <w:pPr>
        <w:numPr>
          <w:ilvl w:val="1"/>
          <w:numId w:val="4"/>
        </w:numPr>
      </w:pPr>
      <w:r>
        <w:lastRenderedPageBreak/>
        <w:t xml:space="preserve">Output interlock: assert that </w:t>
      </w:r>
      <w:r>
        <w:rPr>
          <w:rFonts w:ascii="Roboto Mono" w:eastAsia="Roboto Mono" w:hAnsi="Roboto Mono" w:cs="Roboto Mono"/>
          <w:color w:val="188038"/>
        </w:rPr>
        <w:t>(NS_G|NS_Y)</w:t>
      </w:r>
      <w:r>
        <w:t xml:space="preserve"> implies </w:t>
      </w:r>
      <w:r>
        <w:rPr>
          <w:rFonts w:ascii="Roboto Mono" w:eastAsia="Roboto Mono" w:hAnsi="Roboto Mono" w:cs="Roboto Mono"/>
          <w:color w:val="188038"/>
        </w:rPr>
        <w:t>EW_R</w:t>
      </w:r>
      <w:r>
        <w:t>, and vice-versa.</w:t>
      </w:r>
      <w:r>
        <w:br/>
      </w:r>
    </w:p>
    <w:p w14:paraId="29D92627" w14:textId="77777777" w:rsidR="00253F56" w:rsidRDefault="00000000">
      <w:pPr>
        <w:numPr>
          <w:ilvl w:val="1"/>
          <w:numId w:val="4"/>
        </w:numPr>
      </w:pPr>
      <w:r>
        <w:rPr>
          <w:b/>
        </w:rPr>
        <w:t>Watchdog</w:t>
      </w:r>
      <w:r>
        <w:rPr>
          <w:rFonts w:ascii="Arial Unicode MS" w:eastAsia="Arial Unicode MS" w:hAnsi="Arial Unicode MS" w:cs="Arial Unicode MS"/>
        </w:rPr>
        <w:t xml:space="preserve">: if FSM stuck in a state &gt; 2× expected time → force </w:t>
      </w:r>
      <w:r>
        <w:rPr>
          <w:rFonts w:ascii="Roboto Mono" w:eastAsia="Roboto Mono" w:hAnsi="Roboto Mono" w:cs="Roboto Mono"/>
          <w:color w:val="188038"/>
        </w:rPr>
        <w:t>S_EMERG_ALL_RED</w:t>
      </w:r>
      <w:r>
        <w:t>.</w:t>
      </w:r>
      <w:r>
        <w:br/>
      </w:r>
    </w:p>
    <w:p w14:paraId="0A99737F" w14:textId="77777777" w:rsidR="00253F56" w:rsidRDefault="00000000">
      <w:pPr>
        <w:numPr>
          <w:ilvl w:val="1"/>
          <w:numId w:val="4"/>
        </w:numPr>
      </w:pPr>
      <w:r>
        <w:rPr>
          <w:b/>
        </w:rPr>
        <w:t>Power-up default</w:t>
      </w:r>
      <w:r>
        <w:rPr>
          <w:rFonts w:ascii="Arial Unicode MS" w:eastAsia="Arial Unicode MS" w:hAnsi="Arial Unicode MS" w:cs="Arial Unicode MS"/>
        </w:rPr>
        <w:t xml:space="preserve">: all red for ≥ </w:t>
      </w:r>
      <w:r>
        <w:rPr>
          <w:rFonts w:ascii="Roboto Mono" w:eastAsia="Roboto Mono" w:hAnsi="Roboto Mono" w:cs="Roboto Mono"/>
          <w:color w:val="188038"/>
        </w:rPr>
        <w:t>T_ALLRED</w:t>
      </w:r>
      <w:r>
        <w:t>.</w:t>
      </w:r>
      <w:r>
        <w:br/>
      </w:r>
    </w:p>
    <w:p w14:paraId="3BF093FF" w14:textId="77777777" w:rsidR="00253F56" w:rsidRDefault="00000000">
      <w:pPr>
        <w:numPr>
          <w:ilvl w:val="0"/>
          <w:numId w:val="4"/>
        </w:numPr>
      </w:pPr>
      <w:r>
        <w:rPr>
          <w:b/>
        </w:rPr>
        <w:t>Diagnostics</w:t>
      </w:r>
      <w:r>
        <w:rPr>
          <w:b/>
        </w:rPr>
        <w:br/>
      </w:r>
    </w:p>
    <w:p w14:paraId="176A74B5" w14:textId="77777777" w:rsidR="00253F56" w:rsidRDefault="00000000">
      <w:pPr>
        <w:numPr>
          <w:ilvl w:val="1"/>
          <w:numId w:val="4"/>
        </w:numPr>
      </w:pPr>
      <w:r>
        <w:t>7-segment/UART status: show state ID and remaining seconds.</w:t>
      </w:r>
      <w:r>
        <w:br/>
      </w:r>
    </w:p>
    <w:p w14:paraId="6A0BF9C6" w14:textId="77777777" w:rsidR="00253F56" w:rsidRDefault="00000000">
      <w:pPr>
        <w:numPr>
          <w:ilvl w:val="1"/>
          <w:numId w:val="4"/>
        </w:numPr>
      </w:pPr>
      <w:r>
        <w:t>Event log counters: pedestrian served, emergency count, watchdog trips.</w:t>
      </w:r>
      <w:r>
        <w:br/>
      </w:r>
    </w:p>
    <w:p w14:paraId="687A1FB5" w14:textId="77777777" w:rsidR="00253F56" w:rsidRDefault="00000000">
      <w:pPr>
        <w:numPr>
          <w:ilvl w:val="0"/>
          <w:numId w:val="4"/>
        </w:numPr>
      </w:pPr>
      <w:r>
        <w:rPr>
          <w:b/>
        </w:rPr>
        <w:t>Extensions</w:t>
      </w:r>
      <w:r>
        <w:rPr>
          <w:b/>
        </w:rPr>
        <w:br/>
      </w:r>
    </w:p>
    <w:p w14:paraId="301F497B" w14:textId="77777777" w:rsidR="00253F56" w:rsidRDefault="00000000">
      <w:pPr>
        <w:numPr>
          <w:ilvl w:val="1"/>
          <w:numId w:val="4"/>
        </w:numPr>
      </w:pPr>
      <w:r>
        <w:rPr>
          <w:b/>
        </w:rPr>
        <w:t>Adaptive green</w:t>
      </w:r>
      <w:r>
        <w:t>: extend with measured queue length sensor.</w:t>
      </w:r>
      <w:r>
        <w:br/>
      </w:r>
    </w:p>
    <w:p w14:paraId="3B52CEA6" w14:textId="77777777" w:rsidR="00253F56" w:rsidRDefault="00000000">
      <w:pPr>
        <w:numPr>
          <w:ilvl w:val="1"/>
          <w:numId w:val="4"/>
        </w:numPr>
      </w:pPr>
      <w:r>
        <w:rPr>
          <w:b/>
        </w:rPr>
        <w:t>Coordination</w:t>
      </w:r>
      <w:r>
        <w:t>: sync multiple controllers over UART/SPI for green waves.</w:t>
      </w:r>
      <w:r>
        <w:br/>
      </w:r>
    </w:p>
    <w:p w14:paraId="72CE7D69" w14:textId="77777777" w:rsidR="00253F56" w:rsidRDefault="00000000">
      <w:pPr>
        <w:numPr>
          <w:ilvl w:val="1"/>
          <w:numId w:val="4"/>
        </w:numPr>
      </w:pPr>
      <w:r>
        <w:rPr>
          <w:b/>
        </w:rPr>
        <w:t>RTC-based schedule</w:t>
      </w:r>
      <w:r>
        <w:t>: switch to night mode by time-of-day.</w:t>
      </w:r>
      <w:r>
        <w:br/>
      </w:r>
    </w:p>
    <w:p w14:paraId="76AE0D71" w14:textId="77777777" w:rsidR="00253F56" w:rsidRDefault="00000000">
      <w:pPr>
        <w:numPr>
          <w:ilvl w:val="1"/>
          <w:numId w:val="4"/>
        </w:numPr>
      </w:pPr>
      <w:r>
        <w:rPr>
          <w:b/>
        </w:rPr>
        <w:t>AXI-lite</w:t>
      </w:r>
      <w:r>
        <w:t xml:space="preserve"> wrapper: control from a soft-core CPU (</w:t>
      </w:r>
      <w:proofErr w:type="spellStart"/>
      <w:r>
        <w:t>MicroBlaze</w:t>
      </w:r>
      <w:proofErr w:type="spellEnd"/>
      <w:r>
        <w:t>/RISC-V).</w:t>
      </w:r>
      <w:r>
        <w:br/>
      </w:r>
    </w:p>
    <w:p w14:paraId="0E46A243" w14:textId="77777777" w:rsidR="00253F56" w:rsidRDefault="00000000">
      <w:pPr>
        <w:numPr>
          <w:ilvl w:val="1"/>
          <w:numId w:val="4"/>
        </w:numPr>
        <w:spacing w:after="240"/>
      </w:pPr>
      <w:r>
        <w:rPr>
          <w:b/>
        </w:rPr>
        <w:t>Formal</w:t>
      </w:r>
      <w:r>
        <w:t xml:space="preserve"> assertions (</w:t>
      </w:r>
      <w:proofErr w:type="spellStart"/>
      <w:r>
        <w:t>SymbiYosys</w:t>
      </w:r>
      <w:proofErr w:type="spellEnd"/>
      <w:r>
        <w:t>): prove no conflicting greens.</w:t>
      </w:r>
      <w:r>
        <w:br/>
      </w:r>
    </w:p>
    <w:p w14:paraId="46CBA1B5" w14:textId="77777777" w:rsidR="00253F56" w:rsidRDefault="00000000">
      <w:pPr>
        <w:spacing w:before="240" w:after="240"/>
      </w:pPr>
      <w:r>
        <w:rPr>
          <w:b/>
        </w:rPr>
        <w:t>ChatGPT regeneration prompt</w:t>
      </w:r>
      <w:r>
        <w:rPr>
          <w:b/>
        </w:rPr>
        <w:br/>
      </w:r>
      <w:r>
        <w:t xml:space="preserve"> “List safety interlocks, a watchdog plan, and five extensions (adaptive green, networking, RTC, CPU control, formal proofs).”</w:t>
      </w:r>
    </w:p>
    <w:p w14:paraId="0D076D88" w14:textId="77777777" w:rsidR="00253F56" w:rsidRDefault="00000000">
      <w:r>
        <w:pict w14:anchorId="00CEB3DD">
          <v:rect id="_x0000_i1035" style="width:0;height:1.5pt" o:hralign="center" o:hrstd="t" o:hr="t" fillcolor="#a0a0a0" stroked="f"/>
        </w:pict>
      </w:r>
    </w:p>
    <w:p w14:paraId="7101A689" w14:textId="77777777" w:rsidR="00253F56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  <w:highlight w:val="yellow"/>
        </w:rPr>
      </w:pPr>
      <w:bookmarkStart w:id="14" w:name="_miw8ma5yeqyp" w:colFirst="0" w:colLast="0"/>
      <w:bookmarkEnd w:id="14"/>
      <w:r>
        <w:rPr>
          <w:b/>
          <w:sz w:val="46"/>
          <w:szCs w:val="46"/>
          <w:highlight w:val="yellow"/>
        </w:rPr>
        <w:t>Project Facts</w:t>
      </w:r>
    </w:p>
    <w:p w14:paraId="675ED572" w14:textId="77777777" w:rsidR="00253F56" w:rsidRDefault="00000000">
      <w:pPr>
        <w:spacing w:before="240" w:after="240"/>
      </w:pPr>
      <w:r>
        <w:rPr>
          <w:b/>
        </w:rPr>
        <w:t>Market Growth 📈</w:t>
      </w:r>
      <w:r>
        <w:rPr>
          <w:b/>
        </w:rPr>
        <w:br/>
      </w:r>
      <w:r>
        <w:t xml:space="preserve"> Smart traffic systems and ITS electronics continue growing with urbanization and EV adoption; FPGAs are favored for </w:t>
      </w:r>
      <w:r>
        <w:rPr>
          <w:b/>
        </w:rPr>
        <w:t>deterministic control + rapid iteration</w:t>
      </w:r>
      <w:r>
        <w:t>.</w:t>
      </w:r>
    </w:p>
    <w:p w14:paraId="3C2F6409" w14:textId="77777777" w:rsidR="00253F56" w:rsidRDefault="00000000">
      <w:pPr>
        <w:spacing w:before="240" w:after="240"/>
      </w:pPr>
      <w:r>
        <w:rPr>
          <w:b/>
        </w:rPr>
        <w:t>Cost Savings 💰</w:t>
      </w:r>
      <w:r>
        <w:rPr>
          <w:b/>
        </w:rPr>
        <w:br/>
      </w:r>
      <w:r>
        <w:t xml:space="preserve"> FPGA prototyping reduces time-to-field testing; adaptive timing improves throughput and lowers idling fuel costs in real deployments.</w:t>
      </w:r>
    </w:p>
    <w:p w14:paraId="011D7D26" w14:textId="77777777" w:rsidR="00253F56" w:rsidRDefault="00000000">
      <w:pPr>
        <w:spacing w:before="240" w:after="240"/>
      </w:pPr>
      <w:r>
        <w:rPr>
          <w:b/>
        </w:rPr>
        <w:lastRenderedPageBreak/>
        <w:t>Equipment Longevity ⚙️</w:t>
      </w:r>
      <w:r>
        <w:rPr>
          <w:b/>
        </w:rPr>
        <w:br/>
      </w:r>
      <w:r>
        <w:t xml:space="preserve"> Clock-enable (single domain) and debounced inputs reduce spurious toggles and stress on IO/power rails.</w:t>
      </w:r>
    </w:p>
    <w:p w14:paraId="6356C00B" w14:textId="77777777" w:rsidR="00253F56" w:rsidRDefault="00000000">
      <w:pPr>
        <w:spacing w:before="240" w:after="240"/>
      </w:pPr>
      <w:r>
        <w:rPr>
          <w:b/>
        </w:rPr>
        <w:t>Real-World Applications 🌍</w:t>
      </w:r>
      <w:r>
        <w:rPr>
          <w:b/>
        </w:rPr>
        <w:br/>
      </w:r>
      <w:r>
        <w:t xml:space="preserve"> Campus/park intersections, factory floors, parking facilities, and teaching labs.</w:t>
      </w:r>
    </w:p>
    <w:p w14:paraId="12124A68" w14:textId="77777777" w:rsidR="00253F56" w:rsidRDefault="00000000">
      <w:pPr>
        <w:spacing w:before="240" w:after="240"/>
      </w:pPr>
      <w:r>
        <w:rPr>
          <w:b/>
        </w:rPr>
        <w:t>Industry Adoption 🏭</w:t>
      </w:r>
      <w:r>
        <w:rPr>
          <w:b/>
        </w:rPr>
        <w:br/>
      </w:r>
      <w:r>
        <w:t xml:space="preserve"> Municipal ITS vendors and automotive testbeds prototype intersection logic on FPGAs before ASIC/PLC deployment.</w:t>
      </w:r>
    </w:p>
    <w:p w14:paraId="62BD1FA4" w14:textId="77777777" w:rsidR="00253F56" w:rsidRDefault="00000000">
      <w:pPr>
        <w:rPr>
          <w:b/>
          <w:bCs/>
          <w:sz w:val="32"/>
          <w:szCs w:val="32"/>
          <w:highlight w:val="yellow"/>
          <w:lang w:val="en-US"/>
        </w:rPr>
      </w:pPr>
      <w:r>
        <w:rPr>
          <w:b/>
          <w:bCs/>
          <w:sz w:val="32"/>
          <w:szCs w:val="32"/>
          <w:highlight w:val="yellow"/>
          <w:lang w:val="en-US"/>
        </w:rPr>
        <w:t>Interview Question and Answer</w:t>
      </w:r>
    </w:p>
    <w:p w14:paraId="0C73C8B3" w14:textId="77777777" w:rsidR="00253F56" w:rsidRDefault="00253F56">
      <w:pPr>
        <w:rPr>
          <w:lang w:val="en-US"/>
        </w:rPr>
      </w:pPr>
    </w:p>
    <w:p w14:paraId="50E720A4" w14:textId="77777777" w:rsidR="00253F56" w:rsidRDefault="00000000">
      <w:pPr>
        <w:rPr>
          <w:lang w:val="en-US"/>
        </w:rPr>
      </w:pPr>
      <w:r>
        <w:rPr>
          <w:lang w:val="en-US"/>
        </w:rPr>
        <w:t>-- 1. Interview Question: Explain your FPGA-Based Traffic Light Controller project.</w:t>
      </w:r>
    </w:p>
    <w:p w14:paraId="4DDC1476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0F09C764" w14:textId="77777777" w:rsidR="00253F56" w:rsidRDefault="00000000">
      <w:pPr>
        <w:rPr>
          <w:lang w:val="en-US"/>
        </w:rPr>
      </w:pPr>
      <w:r>
        <w:rPr>
          <w:lang w:val="en-US"/>
        </w:rPr>
        <w:t>-- In this project, I designed a traffic light controller using Verilog and implemented it as a finite state machine. The system controls North-South and East-West traffic signals by switching between green, yellow, and red states based on predefined timing. I verified the design using a testbench and waveform simulation, and the same logic can be implemented on an FPGA board using LEDs to represent traffic lights.</w:t>
      </w:r>
    </w:p>
    <w:p w14:paraId="0532F69D" w14:textId="77777777" w:rsidR="00253F56" w:rsidRDefault="00253F56">
      <w:pPr>
        <w:rPr>
          <w:lang w:val="en-US"/>
        </w:rPr>
      </w:pPr>
    </w:p>
    <w:p w14:paraId="0F2B89C1" w14:textId="77777777" w:rsidR="00253F56" w:rsidRDefault="00000000">
      <w:pPr>
        <w:rPr>
          <w:lang w:val="en-US"/>
        </w:rPr>
      </w:pPr>
      <w:r>
        <w:rPr>
          <w:lang w:val="en-US"/>
        </w:rPr>
        <w:t>-- 2. Interview Question: Which VLSI concepts are used in this project?</w:t>
      </w:r>
    </w:p>
    <w:p w14:paraId="145064BE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6B358644" w14:textId="77777777" w:rsidR="00253F56" w:rsidRDefault="00000000">
      <w:pPr>
        <w:rPr>
          <w:lang w:val="en-US"/>
        </w:rPr>
      </w:pPr>
      <w:r>
        <w:rPr>
          <w:lang w:val="en-US"/>
        </w:rPr>
        <w:t>-- This project uses finite state machine design, sequential logic, combinational logic, clock division, counters, reset logic, Verilog RTL coding, testbench creation, and waveform-based verification.</w:t>
      </w:r>
    </w:p>
    <w:p w14:paraId="7F6CD636" w14:textId="77777777" w:rsidR="00253F56" w:rsidRDefault="00253F56">
      <w:pPr>
        <w:rPr>
          <w:lang w:val="en-US"/>
        </w:rPr>
      </w:pPr>
    </w:p>
    <w:p w14:paraId="0D62CB09" w14:textId="77777777" w:rsidR="00253F56" w:rsidRDefault="00000000">
      <w:pPr>
        <w:rPr>
          <w:lang w:val="en-US"/>
        </w:rPr>
      </w:pPr>
      <w:r>
        <w:rPr>
          <w:lang w:val="en-US"/>
        </w:rPr>
        <w:t>-- 3. Interview Question: Why did you use an FSM for traffic light control?</w:t>
      </w:r>
    </w:p>
    <w:p w14:paraId="2213BDA9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6A5FC85F" w14:textId="77777777" w:rsidR="00253F56" w:rsidRDefault="00000000">
      <w:pPr>
        <w:rPr>
          <w:lang w:val="en-US"/>
        </w:rPr>
      </w:pPr>
      <w:r>
        <w:rPr>
          <w:lang w:val="en-US"/>
        </w:rPr>
        <w:t>-- A traffic light controller works through a fixed sequence of states. FSM is suitable because each traffic condition can be represented as a state, and the controller moves from one state to another based on timing logic.</w:t>
      </w:r>
    </w:p>
    <w:p w14:paraId="7796C564" w14:textId="77777777" w:rsidR="00253F56" w:rsidRDefault="00253F56">
      <w:pPr>
        <w:rPr>
          <w:lang w:val="en-US"/>
        </w:rPr>
      </w:pPr>
    </w:p>
    <w:p w14:paraId="6E1F8835" w14:textId="77777777" w:rsidR="00253F56" w:rsidRDefault="00000000">
      <w:pPr>
        <w:rPr>
          <w:lang w:val="en-US"/>
        </w:rPr>
      </w:pPr>
      <w:r>
        <w:rPr>
          <w:lang w:val="en-US"/>
        </w:rPr>
        <w:t>-- 4. Interview Question: What are the main states in your design?</w:t>
      </w:r>
    </w:p>
    <w:p w14:paraId="4AB95543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4308B67E" w14:textId="77777777" w:rsidR="00253F56" w:rsidRDefault="00000000">
      <w:pPr>
        <w:rPr>
          <w:lang w:val="en-US"/>
        </w:rPr>
      </w:pPr>
      <w:r>
        <w:rPr>
          <w:lang w:val="en-US"/>
        </w:rPr>
        <w:t>-- The main states are North-South Green with East-West Red, North-South Yellow with East-West Red, North-South Red with East-West Green, and North-South Red with East-West Yellow.</w:t>
      </w:r>
    </w:p>
    <w:p w14:paraId="404DE0BB" w14:textId="77777777" w:rsidR="00253F56" w:rsidRDefault="00253F56">
      <w:pPr>
        <w:rPr>
          <w:lang w:val="en-US"/>
        </w:rPr>
      </w:pPr>
    </w:p>
    <w:p w14:paraId="06B3416D" w14:textId="77777777" w:rsidR="00253F56" w:rsidRDefault="00000000">
      <w:pPr>
        <w:rPr>
          <w:lang w:val="en-US"/>
        </w:rPr>
      </w:pPr>
      <w:r>
        <w:rPr>
          <w:lang w:val="en-US"/>
        </w:rPr>
        <w:t>-- 5. Interview Question: What is the role of the clock in this project?</w:t>
      </w:r>
    </w:p>
    <w:p w14:paraId="25E19DC2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5B6DE6EE" w14:textId="77777777" w:rsidR="00253F56" w:rsidRDefault="00000000">
      <w:pPr>
        <w:rPr>
          <w:lang w:val="en-US"/>
        </w:rPr>
      </w:pPr>
      <w:r>
        <w:rPr>
          <w:lang w:val="en-US"/>
        </w:rPr>
        <w:t>-- The clock controls the timing of state transitions. Each state remains active for a specific number of clock cycles before moving to the next state.</w:t>
      </w:r>
    </w:p>
    <w:p w14:paraId="22410EEE" w14:textId="77777777" w:rsidR="00253F56" w:rsidRDefault="00253F56">
      <w:pPr>
        <w:rPr>
          <w:lang w:val="en-US"/>
        </w:rPr>
      </w:pPr>
    </w:p>
    <w:p w14:paraId="34E68B77" w14:textId="77777777" w:rsidR="00253F56" w:rsidRDefault="00000000">
      <w:pPr>
        <w:rPr>
          <w:lang w:val="en-US"/>
        </w:rPr>
      </w:pPr>
      <w:r>
        <w:rPr>
          <w:lang w:val="en-US"/>
        </w:rPr>
        <w:lastRenderedPageBreak/>
        <w:t>-- 6. Interview Question: Why is a clock divider used?</w:t>
      </w:r>
    </w:p>
    <w:p w14:paraId="0B812741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74CBA5FA" w14:textId="77777777" w:rsidR="00253F56" w:rsidRDefault="00000000">
      <w:pPr>
        <w:rPr>
          <w:lang w:val="en-US"/>
        </w:rPr>
      </w:pPr>
      <w:r>
        <w:rPr>
          <w:lang w:val="en-US"/>
        </w:rPr>
        <w:t>-- FPGA boards usually have high-frequency clocks. A clock divider is used to slow down the clock so that traffic light changes can be observed clearly on LEDs.</w:t>
      </w:r>
    </w:p>
    <w:p w14:paraId="43AB5EF5" w14:textId="77777777" w:rsidR="00253F56" w:rsidRDefault="00253F56">
      <w:pPr>
        <w:rPr>
          <w:lang w:val="en-US"/>
        </w:rPr>
      </w:pPr>
    </w:p>
    <w:p w14:paraId="2066AFA7" w14:textId="77777777" w:rsidR="00253F56" w:rsidRDefault="00000000">
      <w:pPr>
        <w:rPr>
          <w:lang w:val="en-US"/>
        </w:rPr>
      </w:pPr>
      <w:r>
        <w:rPr>
          <w:lang w:val="en-US"/>
        </w:rPr>
        <w:t>-- 7. Interview Question: What is the role of reset?</w:t>
      </w:r>
    </w:p>
    <w:p w14:paraId="1E6D5A8F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6437DEF6" w14:textId="77777777" w:rsidR="00253F56" w:rsidRDefault="00000000">
      <w:pPr>
        <w:rPr>
          <w:lang w:val="en-US"/>
        </w:rPr>
      </w:pPr>
      <w:r>
        <w:rPr>
          <w:lang w:val="en-US"/>
        </w:rPr>
        <w:t>-- Reset initializes the controller to a known starting state. In this project, reset brings the traffic light controller back to the initial state, such as North-South Green and East-West Red.</w:t>
      </w:r>
    </w:p>
    <w:p w14:paraId="4E717A5A" w14:textId="77777777" w:rsidR="00253F56" w:rsidRDefault="00253F56">
      <w:pPr>
        <w:rPr>
          <w:lang w:val="en-US"/>
        </w:rPr>
      </w:pPr>
    </w:p>
    <w:p w14:paraId="726FB99D" w14:textId="77777777" w:rsidR="00253F56" w:rsidRDefault="00000000">
      <w:pPr>
        <w:rPr>
          <w:lang w:val="en-US"/>
        </w:rPr>
      </w:pPr>
      <w:r>
        <w:rPr>
          <w:lang w:val="en-US"/>
        </w:rPr>
        <w:t>-- 8. Interview Question: How did you verify your design?</w:t>
      </w:r>
    </w:p>
    <w:p w14:paraId="4330C3F5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40DA54A9" w14:textId="77777777" w:rsidR="00253F56" w:rsidRDefault="00000000">
      <w:pPr>
        <w:rPr>
          <w:lang w:val="en-US"/>
        </w:rPr>
      </w:pPr>
      <w:r>
        <w:rPr>
          <w:lang w:val="en-US"/>
        </w:rPr>
        <w:t>-- I verified the design using a Verilog testbench. The testbench generates clock and reset signals and observes whether the traffic light outputs change correctly according to the FSM sequence.</w:t>
      </w:r>
    </w:p>
    <w:p w14:paraId="12EEBC40" w14:textId="77777777" w:rsidR="00253F56" w:rsidRDefault="00253F56">
      <w:pPr>
        <w:rPr>
          <w:lang w:val="en-US"/>
        </w:rPr>
      </w:pPr>
    </w:p>
    <w:p w14:paraId="6BB8A975" w14:textId="77777777" w:rsidR="00253F56" w:rsidRDefault="00000000">
      <w:pPr>
        <w:rPr>
          <w:lang w:val="en-US"/>
        </w:rPr>
      </w:pPr>
      <w:r>
        <w:rPr>
          <w:lang w:val="en-US"/>
        </w:rPr>
        <w:t>-- 9. Interview Question: What output does your project generate?</w:t>
      </w:r>
    </w:p>
    <w:p w14:paraId="2649CEEA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78939F93" w14:textId="77777777" w:rsidR="00253F56" w:rsidRDefault="00000000">
      <w:pPr>
        <w:rPr>
          <w:lang w:val="en-US"/>
        </w:rPr>
      </w:pPr>
      <w:r>
        <w:rPr>
          <w:lang w:val="en-US"/>
        </w:rPr>
        <w:t>-- The project generates traffic light outputs for North-South and East-West directions, including red, yellow, and green signals. In simulation, these outputs are verified through waveforms, and on FPGA they can be mapped to LEDs.</w:t>
      </w:r>
    </w:p>
    <w:p w14:paraId="525DCFEC" w14:textId="77777777" w:rsidR="00253F56" w:rsidRDefault="00253F56">
      <w:pPr>
        <w:rPr>
          <w:lang w:val="en-US"/>
        </w:rPr>
      </w:pPr>
    </w:p>
    <w:p w14:paraId="73FE84F2" w14:textId="77777777" w:rsidR="00253F56" w:rsidRDefault="00000000">
      <w:pPr>
        <w:rPr>
          <w:lang w:val="en-US"/>
        </w:rPr>
      </w:pPr>
      <w:r>
        <w:rPr>
          <w:lang w:val="en-US"/>
        </w:rPr>
        <w:t>-- 10. Interview Question: How can this project be improved further?</w:t>
      </w:r>
    </w:p>
    <w:p w14:paraId="063F2D8E" w14:textId="77777777" w:rsidR="00253F56" w:rsidRDefault="00000000">
      <w:pPr>
        <w:rPr>
          <w:lang w:val="en-US"/>
        </w:rPr>
      </w:pPr>
      <w:r>
        <w:rPr>
          <w:lang w:val="en-US"/>
        </w:rPr>
        <w:t>-- Answer:</w:t>
      </w:r>
    </w:p>
    <w:p w14:paraId="40C35AF5" w14:textId="77777777" w:rsidR="00253F56" w:rsidRDefault="00000000">
      <w:pPr>
        <w:rPr>
          <w:lang w:val="en-US"/>
        </w:rPr>
      </w:pPr>
      <w:r>
        <w:rPr>
          <w:lang w:val="en-US"/>
        </w:rPr>
        <w:t>-- This project can be improved by adding pedestrian crossing signals, emergency vehicle priority, sensor-based adaptive timing, countdown display, multiple road junction support, and real-time traffic density-based control.</w:t>
      </w:r>
    </w:p>
    <w:sectPr w:rsidR="00253F56" w:rsidSect="00633C6A">
      <w:pgSz w:w="12240" w:h="15840"/>
      <w:pgMar w:top="1440" w:right="1440" w:bottom="1440" w:left="1440" w:header="397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76F70" w14:textId="77777777" w:rsidR="00FB2ADC" w:rsidRDefault="00FB2ADC">
      <w:pPr>
        <w:spacing w:line="240" w:lineRule="auto"/>
      </w:pPr>
      <w:r>
        <w:separator/>
      </w:r>
    </w:p>
  </w:endnote>
  <w:endnote w:type="continuationSeparator" w:id="0">
    <w:p w14:paraId="443AAF87" w14:textId="77777777" w:rsidR="00FB2ADC" w:rsidRDefault="00FB2A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  <w:embedRegular r:id="rId1" w:fontKey="{8EA903AD-D9EC-4C61-85AB-F4A1D99A4FD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347D83-B5B4-46CE-A184-16E6DDD090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F34D64-F118-4969-8ABA-0BDF9B40EA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2C9B8" w14:textId="77777777" w:rsidR="00FB2ADC" w:rsidRDefault="00FB2ADC">
      <w:r>
        <w:separator/>
      </w:r>
    </w:p>
  </w:footnote>
  <w:footnote w:type="continuationSeparator" w:id="0">
    <w:p w14:paraId="59AFCAB9" w14:textId="77777777" w:rsidR="00FB2ADC" w:rsidRDefault="00FB2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0493834">
    <w:abstractNumId w:val="2"/>
  </w:num>
  <w:num w:numId="2" w16cid:durableId="1688827783">
    <w:abstractNumId w:val="1"/>
  </w:num>
  <w:num w:numId="3" w16cid:durableId="1552233935">
    <w:abstractNumId w:val="3"/>
  </w:num>
  <w:num w:numId="4" w16cid:durableId="135005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56"/>
    <w:rsid w:val="00181EFA"/>
    <w:rsid w:val="00253F56"/>
    <w:rsid w:val="00572157"/>
    <w:rsid w:val="00633C6A"/>
    <w:rsid w:val="00FB2ADC"/>
    <w:rsid w:val="11EE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4E24"/>
  <w15:docId w15:val="{FDDAAE52-84B5-44F0-A9C2-FFB472BB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rsid w:val="00633C6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633C6A"/>
    <w:rPr>
      <w:sz w:val="22"/>
      <w:szCs w:val="22"/>
      <w:lang w:val="en"/>
    </w:rPr>
  </w:style>
  <w:style w:type="paragraph" w:styleId="Footer">
    <w:name w:val="footer"/>
    <w:basedOn w:val="Normal"/>
    <w:link w:val="FooterChar"/>
    <w:rsid w:val="00633C6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633C6A"/>
    <w:rPr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1</Pages>
  <Words>4149</Words>
  <Characters>23650</Characters>
  <Application>Microsoft Office Word</Application>
  <DocSecurity>0</DocSecurity>
  <Lines>197</Lines>
  <Paragraphs>55</Paragraphs>
  <ScaleCrop>false</ScaleCrop>
  <Company/>
  <LinksUpToDate>false</LinksUpToDate>
  <CharactersWithSpaces>27744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suresh padhiali</cp:lastModifiedBy>
  <cp:revision>3</cp:revision>
  <dcterms:created xsi:type="dcterms:W3CDTF">2026-06-15T08:40:00Z</dcterms:created>
  <dcterms:modified xsi:type="dcterms:W3CDTF">2026-06-20T06:57:00Z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eyJoZGlkIjoiMjM2YjI2ZjViMDA5NWY1ZDI2MDI0M2ZkZjY4YWRjZjQiLCJ1c2VySWQiOiI1Njc1OTUzNTM4NDEifQ==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14AC1F003AF9431D869A51F2F2081F69_12</vt:lpwstr>
  </property>
</Properties>
</file>